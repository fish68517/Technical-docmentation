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0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1. Fragment 切换时的生命周期分析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B1C1D"/>
        </w:rPr>
      </w:pP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在 Launcher 这个 Activity 中，切换 MapFragment 和 WallPaperFragment 是通过 showHideFragment() 方法实现的。这个方法背后使用的是 FragmentTransaction 的 show() 和 hide() 操作，而不是 replace()。这两种方式对 Fragment 和 Activity 的生命周期有显著不同的影响。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0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Launcher Activity 的生命周期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在调用 showMapFragment() 或 showWallPaperFragment() 进行 Fragment 切换时，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Launcher Activity 的生命周期状态不会发生任何改变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原因</w:t>
      </w:r>
      <w:r>
        <w:rPr>
          <w:rFonts w:ascii="Google Sans Text" w:hAnsi="Google Sans Text" w:eastAsia="Google Sans Text" w:cs="Google Sans Text"/>
          <w:color w:val="1B1C1D"/>
          <w:rtl w:val="0"/>
        </w:rPr>
        <w:t>: show() 和 hide() 操作仅仅是控制 Fragment 视图（View）的可见性，将其从 Window 中附加（attach）或分离（detach）。这个过程完全在 Launcher Activity 内部完成，并不会触发 Activity 本身的生命周期方法，如 onPause(), onResume(), onStop() 等。Launcher Activity 会一直保持在 Resumed（活动）状态。</w:t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0B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MapFragment 和 WallPaperFragment 的生命周期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这两个 Fragment 的生命周期变化也很有特点，它们并不会像使用 replace() 操作那样被销毁和重建。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假设当前显示的是 WallPaperFragment，现在要切换到 showMapFragment()。</w:t>
      </w:r>
    </w:p>
    <w:p w14:paraId="0000000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初始状态</w:t>
      </w:r>
      <w:r>
        <w:rPr>
          <w:rFonts w:ascii="Google Sans Text" w:hAnsi="Google Sans Text" w:eastAsia="Google Sans Text" w:cs="Google Sans Text"/>
          <w:color w:val="1B1C1D"/>
          <w:rtl w:val="0"/>
        </w:rPr>
        <w:t>:</w:t>
      </w:r>
    </w:p>
    <w:p w14:paraId="00000010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根据 initFragment() 方法的逻辑，MapFragment 和 WallPaperFragment 在 Launcher 启动时都已经被 loadMultipleRootFragment 加载，并完成了 onAttach(), onCreate(), onCreateView(), onViewCreated(), onStart(), onResume() 整个生命周期流程。</w:t>
      </w:r>
    </w:p>
    <w:p w14:paraId="00000011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此时，WallPaperFragment 是可见的，而 MapFragment 是隐藏的。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执行切换 (showMapFragment() 被调用)</w:t>
      </w:r>
      <w:r>
        <w:rPr>
          <w:rFonts w:ascii="Google Sans Text" w:hAnsi="Google Sans Text" w:eastAsia="Google Sans Text" w:cs="Google Sans Text"/>
          <w:color w:val="1B1C1D"/>
          <w:rtl w:val="0"/>
        </w:rPr>
        <w:t>:</w:t>
      </w:r>
    </w:p>
    <w:p w14:paraId="00000013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showHideFragment(mFragments[MAP], mFragments[CURRENT_INDEX]) 这行代码被执行，其中 mFragments[MAP] 是 MapFragment，mFragments[CURRENT_INDEX] 是 WallPaperFragment。</w:t>
      </w:r>
    </w:p>
    <w:p w14:paraId="0000001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WallPaperFragment (被隐藏的 Fragment)</w:t>
      </w:r>
      <w:r>
        <w:rPr>
          <w:rFonts w:ascii="Google Sans Text" w:hAnsi="Google Sans Text" w:eastAsia="Google Sans Text" w:cs="Google Sans Text"/>
          <w:color w:val="1B1C1D"/>
          <w:rtl w:val="0"/>
        </w:rPr>
        <w:t>:</w:t>
      </w:r>
    </w:p>
    <w:p w14:paraId="00000015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它的视图（View）会从屏幕上被隐藏。</w:t>
      </w:r>
    </w:p>
    <w:p w14:paraId="00000016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系统会回调它的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onHiddenChanged(boolean hidden)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方法，其中 hidden 参数为 true。</w:t>
      </w:r>
    </w:p>
    <w:p w14:paraId="00000017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重要</w:t>
      </w:r>
      <w:r>
        <w:rPr>
          <w:rFonts w:ascii="Google Sans Text" w:hAnsi="Google Sans Text" w:eastAsia="Google Sans Text" w:cs="Google Sans Text"/>
          <w:color w:val="1B1C1D"/>
          <w:rtl w:val="0"/>
        </w:rPr>
        <w:t>: 它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不会</w:t>
      </w:r>
      <w:r>
        <w:rPr>
          <w:rFonts w:ascii="Google Sans Text" w:hAnsi="Google Sans Text" w:eastAsia="Google Sans Text" w:cs="Google Sans Text"/>
          <w:color w:val="1B1C1D"/>
          <w:rtl w:val="0"/>
        </w:rPr>
        <w:t>调用 onPause(), onStop(), onDestroyView() 等生命周期方法。Fragment 的实例和它的视图都仍然存在于内存中，只是不可见。</w:t>
      </w:r>
    </w:p>
    <w:p w14:paraId="0000001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MapFragment (被显示的 Fragment)</w:t>
      </w:r>
      <w:r>
        <w:rPr>
          <w:rFonts w:ascii="Google Sans Text" w:hAnsi="Google Sans Text" w:eastAsia="Google Sans Text" w:cs="Google Sans Text"/>
          <w:color w:val="1B1C1D"/>
          <w:rtl w:val="0"/>
        </w:rPr>
        <w:t>:</w:t>
      </w:r>
    </w:p>
    <w:p w14:paraId="00000019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它的视图（View）会显示在屏幕上。</w:t>
      </w:r>
    </w:p>
    <w:p w14:paraId="0000001A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系统会回调它的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onHiddenChanged(boolean hidden)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方法，其中 hidden 参数为 false。</w:t>
      </w:r>
    </w:p>
    <w:p w14:paraId="0000001B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重要</w:t>
      </w:r>
      <w:r>
        <w:rPr>
          <w:rFonts w:ascii="Google Sans Text" w:hAnsi="Google Sans Text" w:eastAsia="Google Sans Text" w:cs="Google Sans Text"/>
          <w:color w:val="1B1C1D"/>
          <w:rtl w:val="0"/>
        </w:rPr>
        <w:t>: 它也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不会</w:t>
      </w:r>
      <w:r>
        <w:rPr>
          <w:rFonts w:ascii="Google Sans Text" w:hAnsi="Google Sans Text" w:eastAsia="Google Sans Text" w:cs="Google Sans Text"/>
          <w:color w:val="1B1C1D"/>
          <w:rtl w:val="0"/>
        </w:rPr>
        <w:t>再次调用 onStart() 或 onResume() 方法，因为它早已处于 Resumed 状态。</w:t>
      </w: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1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总结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30E2E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角色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生命周期变化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关键回调方法</w:t>
            </w:r>
          </w:p>
        </w:tc>
      </w:tr>
      <w:tr w14:paraId="16D0AC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Launcher Activity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无变化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，保持在 Resumed 状态。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无</w:t>
            </w:r>
          </w:p>
        </w:tc>
      </w:tr>
      <w:tr w14:paraId="68D91E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被隐藏的 Fragment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实例和视图保留在内存中，状态不变，仅视图不可见。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onHiddenChanged(true)</w:t>
            </w:r>
          </w:p>
        </w:tc>
      </w:tr>
      <w:tr w14:paraId="544B75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被显示的 Fragment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实例和视图保留在内存中，状态不变，仅视图变为可见。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onHiddenChanged(false)</w:t>
            </w:r>
          </w:p>
        </w:tc>
      </w:tr>
    </w:tbl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这种 show/hide 机制的优势在于可以避免重复创建和销毁 Fragment 及其视图，从而提高了切换效率，并能完整地保存每个 Fragment 的内部状态。这对于像地图这样初始化成本较高的 Fragment 尤其重要。</w:t>
      </w:r>
    </w:p>
    <w:p w14:paraId="0000002C">
      <w:pPr>
        <w:pStyle w:val="4"/>
        <w:spacing w:before="480" w:after="240" w:line="275" w:lineRule="auto"/>
      </w:pPr>
      <w:bookmarkStart w:id="0" w:name="_3ehz9lldqoji" w:colFirst="0" w:colLast="0"/>
      <w:bookmarkEnd w:id="0"/>
      <w:r>
        <w:rPr>
          <w:rFonts w:ascii="Arial Unicode MS" w:hAnsi="Arial Unicode MS" w:eastAsia="Arial Unicode MS" w:cs="Arial Unicode MS"/>
          <w:rtl w:val="0"/>
        </w:rPr>
        <w:t>2. 如果是 replace() 这种方式，对 Launcher Activity 和 Fragment 生命周期的影响是怎样的了 ？</w:t>
      </w:r>
    </w:p>
    <w:p w14:paraId="0000002D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 xml:space="preserve">好的，这是一个非常棒的后续问题。如果 </w:t>
      </w:r>
      <w:r>
        <w:rPr>
          <w:rFonts w:ascii="Roboto Mono" w:hAnsi="Roboto Mono" w:eastAsia="Roboto Mono" w:cs="Roboto Mono"/>
          <w:color w:val="188038"/>
          <w:rtl w:val="0"/>
        </w:rPr>
        <w:t>Launcher.java</w:t>
      </w:r>
      <w:r>
        <w:rPr>
          <w:rFonts w:ascii="Arial Unicode MS" w:hAnsi="Arial Unicode MS" w:eastAsia="Arial Unicode MS" w:cs="Arial Unicode MS"/>
          <w:rtl w:val="0"/>
        </w:rPr>
        <w:t xml:space="preserve"> 的实现方式从 </w:t>
      </w:r>
      <w:r>
        <w:rPr>
          <w:rFonts w:ascii="Roboto Mono" w:hAnsi="Roboto Mono" w:eastAsia="Roboto Mono" w:cs="Roboto Mono"/>
          <w:color w:val="188038"/>
          <w:rtl w:val="0"/>
        </w:rPr>
        <w:t>show()/hide()</w:t>
      </w:r>
      <w:r>
        <w:rPr>
          <w:rFonts w:ascii="Arial Unicode MS" w:hAnsi="Arial Unicode MS" w:eastAsia="Arial Unicode MS" w:cs="Arial Unicode MS"/>
          <w:rtl w:val="0"/>
        </w:rPr>
        <w:t xml:space="preserve"> 改为 </w:t>
      </w:r>
      <w:r>
        <w:rPr>
          <w:rFonts w:ascii="Roboto Mono" w:hAnsi="Roboto Mono" w:eastAsia="Roboto Mono" w:cs="Roboto Mono"/>
          <w:color w:val="188038"/>
          <w:rtl w:val="0"/>
        </w:rPr>
        <w:t>replace()</w:t>
      </w:r>
      <w:r>
        <w:rPr>
          <w:rFonts w:ascii="Arial Unicode MS" w:hAnsi="Arial Unicode MS" w:eastAsia="Arial Unicode MS" w:cs="Arial Unicode MS"/>
          <w:rtl w:val="0"/>
        </w:rPr>
        <w:t>，那么对 Activity 和 Fragment 生命周期的影响会截然不同。</w:t>
      </w:r>
    </w:p>
    <w:p w14:paraId="0000002E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总的来说，</w:t>
      </w:r>
      <w:r>
        <w:rPr>
          <w:rFonts w:ascii="Roboto Mono" w:hAnsi="Roboto Mono" w:eastAsia="Roboto Mono" w:cs="Roboto Mono"/>
          <w:color w:val="188038"/>
          <w:rtl w:val="0"/>
        </w:rPr>
        <w:t>replace()</w:t>
      </w:r>
      <w:r>
        <w:rPr>
          <w:rFonts w:ascii="Arial Unicode MS" w:hAnsi="Arial Unicode MS" w:eastAsia="Arial Unicode MS" w:cs="Arial Unicode MS"/>
          <w:rtl w:val="0"/>
        </w:rPr>
        <w:t xml:space="preserve"> 是一个更“重量级”的操作，它涉及到“移除”和“添加”两个步骤。</w:t>
      </w:r>
    </w:p>
    <w:p w14:paraId="0000002F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0">
      <w:pPr>
        <w:pStyle w:val="4"/>
        <w:spacing w:before="280" w:after="80"/>
        <w:rPr>
          <w:sz w:val="26"/>
          <w:szCs w:val="26"/>
        </w:rPr>
      </w:pPr>
      <w:bookmarkStart w:id="1" w:name="_qwczorpflyd1" w:colFirst="0" w:colLast="0"/>
      <w:bookmarkEnd w:id="1"/>
      <w:r>
        <w:rPr>
          <w:rFonts w:ascii="Arial Unicode MS" w:hAnsi="Arial Unicode MS" w:eastAsia="Arial Unicode MS" w:cs="Arial Unicode MS"/>
          <w:sz w:val="26"/>
          <w:szCs w:val="26"/>
          <w:rtl w:val="0"/>
        </w:rPr>
        <w:t xml:space="preserve">如果使用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replace()</w:t>
      </w:r>
      <w:r>
        <w:rPr>
          <w:rFonts w:ascii="Arial Unicode MS" w:hAnsi="Arial Unicode MS" w:eastAsia="Arial Unicode MS" w:cs="Arial Unicode MS"/>
          <w:sz w:val="26"/>
          <w:szCs w:val="26"/>
          <w:rtl w:val="0"/>
        </w:rPr>
        <w:t xml:space="preserve"> 方法</w:t>
      </w:r>
    </w:p>
    <w:p w14:paraId="00000031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 xml:space="preserve">假设当前显示的是 </w:t>
      </w:r>
      <w:r>
        <w:rPr>
          <w:rFonts w:ascii="Roboto Mono" w:hAnsi="Roboto Mono" w:eastAsia="Roboto Mono" w:cs="Roboto Mono"/>
          <w:color w:val="188038"/>
          <w:rtl w:val="0"/>
        </w:rPr>
        <w:t>WallPaperFragment</w:t>
      </w:r>
      <w:r>
        <w:rPr>
          <w:rFonts w:ascii="Arial Unicode MS" w:hAnsi="Arial Unicode MS" w:eastAsia="Arial Unicode MS" w:cs="Arial Unicode MS"/>
          <w:rtl w:val="0"/>
        </w:rPr>
        <w:t xml:space="preserve">，现在要通过 </w:t>
      </w:r>
      <w:r>
        <w:rPr>
          <w:rFonts w:ascii="Roboto Mono" w:hAnsi="Roboto Mono" w:eastAsia="Roboto Mono" w:cs="Roboto Mono"/>
          <w:color w:val="188038"/>
          <w:rtl w:val="0"/>
        </w:rPr>
        <w:t>replace()</w:t>
      </w:r>
      <w:r>
        <w:rPr>
          <w:rFonts w:ascii="Arial Unicode MS" w:hAnsi="Arial Unicode MS" w:eastAsia="Arial Unicode MS" w:cs="Arial Unicode MS"/>
          <w:rtl w:val="0"/>
        </w:rPr>
        <w:t xml:space="preserve"> 切换到 </w:t>
      </w:r>
      <w:r>
        <w:rPr>
          <w:rFonts w:ascii="Roboto Mono" w:hAnsi="Roboto Mono" w:eastAsia="Roboto Mono" w:cs="Roboto Mono"/>
          <w:color w:val="188038"/>
          <w:rtl w:val="0"/>
        </w:rPr>
        <w:t>MapFragment</w:t>
      </w:r>
      <w:r>
        <w:rPr>
          <w:rFonts w:ascii="Arial Unicode MS" w:hAnsi="Arial Unicode MS" w:eastAsia="Arial Unicode MS" w:cs="Arial Unicode MS"/>
          <w:rtl w:val="0"/>
        </w:rPr>
        <w:t>。</w:t>
      </w:r>
    </w:p>
    <w:p w14:paraId="00000032">
      <w:pPr>
        <w:pStyle w:val="5"/>
        <w:spacing w:before="240" w:after="40"/>
        <w:rPr>
          <w:sz w:val="22"/>
          <w:szCs w:val="22"/>
        </w:rPr>
      </w:pPr>
      <w:bookmarkStart w:id="2" w:name="_d9dip55um96b" w:colFirst="0" w:colLast="0"/>
      <w:bookmarkEnd w:id="2"/>
      <w:r>
        <w:rPr>
          <w:rFonts w:ascii="Arial Unicode MS" w:hAnsi="Arial Unicode MS" w:eastAsia="Arial Unicode MS" w:cs="Arial Unicode MS"/>
          <w:sz w:val="22"/>
          <w:szCs w:val="22"/>
          <w:rtl w:val="0"/>
        </w:rPr>
        <w:t>Launcher Activity 的生命周期</w:t>
      </w:r>
    </w:p>
    <w:p w14:paraId="00000033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 xml:space="preserve">与 </w:t>
      </w:r>
      <w:r>
        <w:rPr>
          <w:rFonts w:ascii="Roboto Mono" w:hAnsi="Roboto Mono" w:eastAsia="Roboto Mono" w:cs="Roboto Mono"/>
          <w:color w:val="188038"/>
          <w:rtl w:val="0"/>
        </w:rPr>
        <w:t>show()/hide()</w:t>
      </w:r>
      <w:r>
        <w:rPr>
          <w:rFonts w:ascii="Arial Unicode MS" w:hAnsi="Arial Unicode MS" w:eastAsia="Arial Unicode MS" w:cs="Arial Unicode MS"/>
          <w:rtl w:val="0"/>
        </w:rPr>
        <w:t xml:space="preserve"> 方式一样，</w:t>
      </w:r>
      <w:r>
        <w:rPr>
          <w:rFonts w:ascii="Roboto Mono" w:hAnsi="Roboto Mono" w:eastAsia="Roboto Mono" w:cs="Roboto Mono"/>
          <w:b/>
          <w:color w:val="188038"/>
          <w:rtl w:val="0"/>
        </w:rPr>
        <w:t>Launcher</w:t>
      </w:r>
      <w:r>
        <w:rPr>
          <w:rFonts w:ascii="Arial Unicode MS" w:hAnsi="Arial Unicode MS" w:eastAsia="Arial Unicode MS" w:cs="Arial Unicode MS"/>
          <w:b/>
          <w:rtl w:val="0"/>
        </w:rPr>
        <w:t xml:space="preserve"> Activity 的生命周期状态依然不会发生任何改变</w:t>
      </w:r>
      <w:r>
        <w:rPr>
          <w:rFonts w:ascii="Arial Unicode MS" w:hAnsi="Arial Unicode MS" w:eastAsia="Arial Unicode MS" w:cs="Arial Unicode MS"/>
          <w:rtl w:val="0"/>
        </w:rPr>
        <w:t>。</w:t>
      </w:r>
    </w:p>
    <w:p w14:paraId="00000034">
      <w:pPr>
        <w:numPr>
          <w:ilvl w:val="0"/>
          <w:numId w:val="7"/>
        </w:numPr>
        <w:spacing w:before="240" w:after="240"/>
        <w:ind w:left="720" w:hanging="360"/>
      </w:pPr>
      <w:r>
        <w:rPr>
          <w:rFonts w:ascii="Arial Unicode MS" w:hAnsi="Arial Unicode MS" w:eastAsia="Arial Unicode MS" w:cs="Arial Unicode MS"/>
          <w:b/>
          <w:rtl w:val="0"/>
        </w:rPr>
        <w:t>原因</w:t>
      </w:r>
      <w:r>
        <w:rPr>
          <w:rtl w:val="0"/>
        </w:rPr>
        <w:t xml:space="preserve">: </w:t>
      </w:r>
      <w:r>
        <w:rPr>
          <w:rFonts w:ascii="Roboto Mono" w:hAnsi="Roboto Mono" w:eastAsia="Roboto Mono" w:cs="Roboto Mono"/>
          <w:color w:val="188038"/>
          <w:rtl w:val="0"/>
        </w:rPr>
        <w:t>replace()</w:t>
      </w:r>
      <w:r>
        <w:rPr>
          <w:rFonts w:ascii="Arial Unicode MS" w:hAnsi="Arial Unicode MS" w:eastAsia="Arial Unicode MS" w:cs="Arial Unicode MS"/>
          <w:rtl w:val="0"/>
        </w:rPr>
        <w:t xml:space="preserve"> 仍然是一个 </w:t>
      </w:r>
      <w:r>
        <w:rPr>
          <w:rFonts w:ascii="Roboto Mono" w:hAnsi="Roboto Mono" w:eastAsia="Roboto Mono" w:cs="Roboto Mono"/>
          <w:color w:val="188038"/>
          <w:rtl w:val="0"/>
        </w:rPr>
        <w:t>FragmentTransaction</w:t>
      </w:r>
      <w:r>
        <w:rPr>
          <w:rFonts w:ascii="Arial Unicode MS" w:hAnsi="Arial Unicode MS" w:eastAsia="Arial Unicode MS" w:cs="Arial Unicode MS"/>
          <w:rtl w:val="0"/>
        </w:rPr>
        <w:t xml:space="preserve"> 操作，它在 Activity 内部管理其UI片段，并不会影响 Activity 本身的状态。</w:t>
      </w:r>
      <w:r>
        <w:rPr>
          <w:rFonts w:ascii="Roboto Mono" w:hAnsi="Roboto Mono" w:eastAsia="Roboto Mono" w:cs="Roboto Mono"/>
          <w:color w:val="188038"/>
          <w:rtl w:val="0"/>
        </w:rPr>
        <w:t>Launcher</w:t>
      </w:r>
      <w:r>
        <w:rPr>
          <w:rFonts w:ascii="Arial Unicode MS" w:hAnsi="Arial Unicode MS" w:eastAsia="Arial Unicode MS" w:cs="Arial Unicode MS"/>
          <w:rtl w:val="0"/>
        </w:rPr>
        <w:t xml:space="preserve"> Activity 会继续保持在 </w:t>
      </w:r>
      <w:r>
        <w:rPr>
          <w:rFonts w:ascii="Roboto Mono" w:hAnsi="Roboto Mono" w:eastAsia="Roboto Mono" w:cs="Roboto Mono"/>
          <w:color w:val="188038"/>
          <w:rtl w:val="0"/>
        </w:rPr>
        <w:t>Resumed</w:t>
      </w:r>
      <w:r>
        <w:rPr>
          <w:rFonts w:ascii="Arial Unicode MS" w:hAnsi="Arial Unicode MS" w:eastAsia="Arial Unicode MS" w:cs="Arial Unicode MS"/>
          <w:rtl w:val="0"/>
        </w:rPr>
        <w:t xml:space="preserve"> 状态。</w:t>
      </w:r>
    </w:p>
    <w:p w14:paraId="00000035">
      <w:pPr>
        <w:pStyle w:val="5"/>
        <w:spacing w:before="240" w:after="40"/>
        <w:rPr>
          <w:sz w:val="22"/>
          <w:szCs w:val="22"/>
        </w:rPr>
      </w:pPr>
      <w:bookmarkStart w:id="3" w:name="_xz6musizy02" w:colFirst="0" w:colLast="0"/>
      <w:bookmarkEnd w:id="3"/>
      <w:r>
        <w:rPr>
          <w:rFonts w:ascii="Arial Unicode MS" w:hAnsi="Arial Unicode MS" w:eastAsia="Arial Unicode MS" w:cs="Arial Unicode MS"/>
          <w:sz w:val="22"/>
          <w:szCs w:val="22"/>
          <w:rtl w:val="0"/>
        </w:rPr>
        <w:t>Fragment 的生命周期 (核心区别)</w:t>
      </w:r>
    </w:p>
    <w:p w14:paraId="00000036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 xml:space="preserve">这是与 </w:t>
      </w:r>
      <w:r>
        <w:rPr>
          <w:rFonts w:ascii="Roboto Mono" w:hAnsi="Roboto Mono" w:eastAsia="Roboto Mono" w:cs="Roboto Mono"/>
          <w:color w:val="188038"/>
          <w:rtl w:val="0"/>
        </w:rPr>
        <w:t>show()/hide()</w:t>
      </w:r>
      <w:r>
        <w:rPr>
          <w:rFonts w:ascii="Arial Unicode MS" w:hAnsi="Arial Unicode MS" w:eastAsia="Arial Unicode MS" w:cs="Arial Unicode MS"/>
          <w:rtl w:val="0"/>
        </w:rPr>
        <w:t xml:space="preserve"> 方式最大的不同点。</w:t>
      </w:r>
      <w:r>
        <w:rPr>
          <w:rFonts w:ascii="Roboto Mono" w:hAnsi="Roboto Mono" w:eastAsia="Roboto Mono" w:cs="Roboto Mono"/>
          <w:color w:val="188038"/>
          <w:rtl w:val="0"/>
        </w:rPr>
        <w:t>replace()</w:t>
      </w:r>
      <w:r>
        <w:rPr>
          <w:rFonts w:ascii="Arial Unicode MS" w:hAnsi="Arial Unicode MS" w:eastAsia="Arial Unicode MS" w:cs="Arial Unicode MS"/>
          <w:rtl w:val="0"/>
        </w:rPr>
        <w:t xml:space="preserve"> 会彻底地销毁前一个 Fragment 的视图，并创建新 Fragment 的视图。</w:t>
      </w:r>
    </w:p>
    <w:p w14:paraId="00000037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Fonts w:ascii="Arial Unicode MS" w:hAnsi="Arial Unicode MS" w:eastAsia="Arial Unicode MS" w:cs="Arial Unicode MS"/>
          <w:b/>
          <w:rtl w:val="0"/>
        </w:rPr>
        <w:t>WallPaperFragment (被替换掉的旧 Fragment)</w:t>
      </w:r>
      <w:r>
        <w:rPr>
          <w:rtl w:val="0"/>
        </w:rPr>
        <w:t>:</w:t>
      </w:r>
    </w:p>
    <w:p w14:paraId="00000038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Fonts w:ascii="Arial Unicode MS" w:hAnsi="Arial Unicode MS" w:eastAsia="Arial Unicode MS" w:cs="Arial Unicode MS"/>
          <w:rtl w:val="0"/>
        </w:rPr>
        <w:t>它会经历一个</w:t>
      </w:r>
      <w:r>
        <w:rPr>
          <w:rFonts w:ascii="Arial Unicode MS" w:hAnsi="Arial Unicode MS" w:eastAsia="Arial Unicode MS" w:cs="Arial Unicode MS"/>
          <w:b/>
          <w:rtl w:val="0"/>
        </w:rPr>
        <w:t>完整的销毁视图</w:t>
      </w:r>
      <w:r>
        <w:rPr>
          <w:rFonts w:ascii="Arial Unicode MS" w:hAnsi="Arial Unicode MS" w:eastAsia="Arial Unicode MS" w:cs="Arial Unicode MS"/>
          <w:rtl w:val="0"/>
        </w:rPr>
        <w:t>的生命周期。</w:t>
      </w:r>
    </w:p>
    <w:p w14:paraId="00000039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Fonts w:ascii="Arial Unicode MS" w:hAnsi="Arial Unicode MS" w:eastAsia="Arial Unicode MS" w:cs="Arial Unicode MS"/>
          <w:rtl w:val="0"/>
        </w:rPr>
        <w:t>生命周期回调顺序为：</w:t>
      </w:r>
      <w:r>
        <w:rPr>
          <w:rFonts w:ascii="Roboto Mono" w:hAnsi="Roboto Mono" w:eastAsia="Roboto Mono" w:cs="Roboto Mono"/>
          <w:color w:val="188038"/>
          <w:rtl w:val="0"/>
        </w:rPr>
        <w:t>onPause()</w:t>
      </w:r>
      <w:r>
        <w:rPr>
          <w:rtl w:val="0"/>
        </w:rPr>
        <w:t xml:space="preserve"> -&gt; </w:t>
      </w:r>
      <w:r>
        <w:rPr>
          <w:rFonts w:ascii="Roboto Mono" w:hAnsi="Roboto Mono" w:eastAsia="Roboto Mono" w:cs="Roboto Mono"/>
          <w:color w:val="188038"/>
          <w:rtl w:val="0"/>
        </w:rPr>
        <w:t>onStop()</w:t>
      </w:r>
      <w:r>
        <w:rPr>
          <w:rtl w:val="0"/>
        </w:rPr>
        <w:t xml:space="preserve"> -&gt; </w:t>
      </w:r>
      <w:r>
        <w:rPr>
          <w:rFonts w:ascii="Roboto Mono" w:hAnsi="Roboto Mono" w:eastAsia="Roboto Mono" w:cs="Roboto Mono"/>
          <w:b/>
          <w:color w:val="188038"/>
          <w:rtl w:val="0"/>
        </w:rPr>
        <w:t>onDestroyView()</w:t>
      </w:r>
      <w:r>
        <w:rPr>
          <w:rFonts w:ascii="Arial Unicode MS" w:hAnsi="Arial Unicode MS" w:eastAsia="Arial Unicode MS" w:cs="Arial Unicode MS"/>
          <w:rtl w:val="0"/>
        </w:rPr>
        <w:t>。</w:t>
      </w:r>
    </w:p>
    <w:p w14:paraId="0000003A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Fonts w:ascii="Arial Unicode MS" w:hAnsi="Arial Unicode MS" w:eastAsia="Arial Unicode MS" w:cs="Arial Unicode MS"/>
          <w:rtl w:val="0"/>
        </w:rPr>
        <w:t>此时，</w:t>
      </w:r>
      <w:r>
        <w:rPr>
          <w:rFonts w:ascii="Roboto Mono" w:hAnsi="Roboto Mono" w:eastAsia="Roboto Mono" w:cs="Roboto Mono"/>
          <w:color w:val="188038"/>
          <w:rtl w:val="0"/>
        </w:rPr>
        <w:t>WallPaperFragment</w:t>
      </w:r>
      <w:r>
        <w:rPr>
          <w:rFonts w:ascii="Arial Unicode MS" w:hAnsi="Arial Unicode MS" w:eastAsia="Arial Unicode MS" w:cs="Arial Unicode MS"/>
          <w:rtl w:val="0"/>
        </w:rPr>
        <w:t xml:space="preserve"> 的</w:t>
      </w:r>
      <w:r>
        <w:rPr>
          <w:rFonts w:ascii="Arial Unicode MS" w:hAnsi="Arial Unicode MS" w:eastAsia="Arial Unicode MS" w:cs="Arial Unicode MS"/>
          <w:b/>
          <w:rtl w:val="0"/>
        </w:rPr>
        <w:t>视图（View）被完全销M毁</w:t>
      </w:r>
      <w:r>
        <w:rPr>
          <w:rFonts w:ascii="Arial Unicode MS" w:hAnsi="Arial Unicode MS" w:eastAsia="Arial Unicode MS" w:cs="Arial Unicode MS"/>
          <w:rtl w:val="0"/>
        </w:rPr>
        <w:t>，它在视图层级中的所有状态（比如滚动位置、用户输入等）都会丢失。</w:t>
      </w:r>
    </w:p>
    <w:p w14:paraId="0000003B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Fonts w:ascii="Arial Unicode MS" w:hAnsi="Arial Unicode MS" w:eastAsia="Arial Unicode MS" w:cs="Arial Unicode MS"/>
          <w:rtl w:val="0"/>
        </w:rPr>
        <w:t xml:space="preserve">接下来，根据是否调用了 </w:t>
      </w:r>
      <w:r>
        <w:rPr>
          <w:rFonts w:ascii="Roboto Mono" w:hAnsi="Roboto Mono" w:eastAsia="Roboto Mono" w:cs="Roboto Mono"/>
          <w:color w:val="188038"/>
          <w:rtl w:val="0"/>
        </w:rPr>
        <w:t>addToBackStack()</w:t>
      </w:r>
      <w:r>
        <w:rPr>
          <w:rFonts w:ascii="Arial Unicode MS" w:hAnsi="Arial Unicode MS" w:eastAsia="Arial Unicode MS" w:cs="Arial Unicode MS"/>
          <w:rtl w:val="0"/>
        </w:rPr>
        <w:t xml:space="preserve">，Fragment </w:t>
      </w:r>
      <w:r>
        <w:rPr>
          <w:rFonts w:ascii="Arial Unicode MS" w:hAnsi="Arial Unicode MS" w:eastAsia="Arial Unicode MS" w:cs="Arial Unicode MS"/>
          <w:b/>
          <w:rtl w:val="0"/>
        </w:rPr>
        <w:t>实例</w:t>
      </w:r>
      <w:r>
        <w:rPr>
          <w:rFonts w:ascii="Arial Unicode MS" w:hAnsi="Arial Unicode MS" w:eastAsia="Arial Unicode MS" w:cs="Arial Unicode MS"/>
          <w:rtl w:val="0"/>
        </w:rPr>
        <w:t>的命运会有所不同：</w:t>
      </w:r>
    </w:p>
    <w:p w14:paraId="0000003C">
      <w:pPr>
        <w:numPr>
          <w:ilvl w:val="2"/>
          <w:numId w:val="8"/>
        </w:numPr>
        <w:spacing w:before="0" w:beforeAutospacing="0" w:after="0" w:afterAutospacing="0"/>
        <w:ind w:left="2160" w:hanging="360"/>
      </w:pPr>
      <w:r>
        <w:rPr>
          <w:rFonts w:ascii="Arial Unicode MS" w:hAnsi="Arial Unicode MS" w:eastAsia="Arial Unicode MS" w:cs="Arial Unicode MS"/>
          <w:b/>
          <w:rtl w:val="0"/>
        </w:rPr>
        <w:t>如果</w:t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rtl w:val="0"/>
        </w:rPr>
        <w:t>replace()</w:t>
      </w:r>
      <w:r>
        <w:rPr>
          <w:rtl w:val="0"/>
        </w:rPr>
        <w:t xml:space="preserve"> </w:t>
      </w:r>
      <w:r>
        <w:rPr>
          <w:rFonts w:ascii="Arial Unicode MS" w:hAnsi="Arial Unicode MS" w:eastAsia="Arial Unicode MS" w:cs="Arial Unicode MS"/>
          <w:b/>
          <w:rtl w:val="0"/>
        </w:rPr>
        <w:t>事务没有被添加到返回栈 (</w:t>
      </w:r>
      <w:r>
        <w:rPr>
          <w:rFonts w:ascii="Roboto Mono" w:hAnsi="Roboto Mono" w:eastAsia="Roboto Mono" w:cs="Roboto Mono"/>
          <w:b/>
          <w:color w:val="188038"/>
          <w:rtl w:val="0"/>
        </w:rPr>
        <w:t>addToBackStack(null)</w:t>
      </w:r>
      <w:r>
        <w:rPr>
          <w:b/>
          <w:rtl w:val="0"/>
        </w:rPr>
        <w:t>)</w:t>
      </w:r>
      <w:r>
        <w:rPr>
          <w:rFonts w:ascii="Arial Unicode MS" w:hAnsi="Arial Unicode MS" w:eastAsia="Arial Unicode MS" w:cs="Arial Unicode MS"/>
          <w:rtl w:val="0"/>
        </w:rPr>
        <w:t xml:space="preserve">: Fragment 实例本身也会被销毁，后续会调用 </w:t>
      </w:r>
      <w:r>
        <w:rPr>
          <w:rFonts w:ascii="Roboto Mono" w:hAnsi="Roboto Mono" w:eastAsia="Roboto Mono" w:cs="Roboto Mono"/>
          <w:color w:val="188038"/>
          <w:rtl w:val="0"/>
        </w:rPr>
        <w:t>onDestroy()</w:t>
      </w:r>
      <w:r>
        <w:rPr>
          <w:rtl w:val="0"/>
        </w:rPr>
        <w:t xml:space="preserve"> -&gt; </w:t>
      </w:r>
      <w:r>
        <w:rPr>
          <w:rFonts w:ascii="Roboto Mono" w:hAnsi="Roboto Mono" w:eastAsia="Roboto Mono" w:cs="Roboto Mono"/>
          <w:color w:val="188038"/>
          <w:rtl w:val="0"/>
        </w:rPr>
        <w:t>onDetach()</w:t>
      </w:r>
      <w:r>
        <w:rPr>
          <w:rFonts w:ascii="Arial Unicode MS" w:hAnsi="Arial Unicode MS" w:eastAsia="Arial Unicode MS" w:cs="Arial Unicode MS"/>
          <w:rtl w:val="0"/>
        </w:rPr>
        <w:t>。这个 Fragment 将被彻底释放。</w:t>
      </w:r>
    </w:p>
    <w:p w14:paraId="0000003D">
      <w:pPr>
        <w:numPr>
          <w:ilvl w:val="2"/>
          <w:numId w:val="8"/>
        </w:numPr>
        <w:spacing w:before="0" w:beforeAutospacing="0" w:after="0" w:afterAutospacing="0"/>
        <w:ind w:left="2160" w:hanging="360"/>
      </w:pPr>
      <w:r>
        <w:rPr>
          <w:rFonts w:ascii="Arial Unicode MS" w:hAnsi="Arial Unicode MS" w:eastAsia="Arial Unicode MS" w:cs="Arial Unicode MS"/>
          <w:b/>
          <w:rtl w:val="0"/>
        </w:rPr>
        <w:t>如果</w:t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rtl w:val="0"/>
        </w:rPr>
        <w:t>replace()</w:t>
      </w:r>
      <w:r>
        <w:rPr>
          <w:rtl w:val="0"/>
        </w:rPr>
        <w:t xml:space="preserve"> </w:t>
      </w:r>
      <w:r>
        <w:rPr>
          <w:rFonts w:ascii="Arial Unicode MS" w:hAnsi="Arial Unicode MS" w:eastAsia="Arial Unicode MS" w:cs="Arial Unicode MS"/>
          <w:b/>
          <w:rtl w:val="0"/>
        </w:rPr>
        <w:t>事务被添加到了返回栈</w:t>
      </w:r>
      <w:r>
        <w:rPr>
          <w:rFonts w:ascii="Arial Unicode MS" w:hAnsi="Arial Unicode MS" w:eastAsia="Arial Unicode MS" w:cs="Arial Unicode MS"/>
          <w:rtl w:val="0"/>
        </w:rPr>
        <w:t>: Fragment 实例会保留在内存中，但其视图已销毁。当用户按返回键时，</w:t>
      </w:r>
      <w:r>
        <w:rPr>
          <w:rFonts w:ascii="Roboto Mono" w:hAnsi="Roboto Mono" w:eastAsia="Roboto Mono" w:cs="Roboto Mono"/>
          <w:color w:val="188038"/>
          <w:rtl w:val="0"/>
        </w:rPr>
        <w:t>FragmentManager</w:t>
      </w:r>
      <w:r>
        <w:rPr>
          <w:rFonts w:ascii="Arial Unicode MS" w:hAnsi="Arial Unicode MS" w:eastAsia="Arial Unicode MS" w:cs="Arial Unicode MS"/>
          <w:rtl w:val="0"/>
        </w:rPr>
        <w:t xml:space="preserve"> 可以重新创建它的视图（调用 </w:t>
      </w:r>
      <w:r>
        <w:rPr>
          <w:rFonts w:ascii="Roboto Mono" w:hAnsi="Roboto Mono" w:eastAsia="Roboto Mono" w:cs="Roboto Mono"/>
          <w:color w:val="188038"/>
          <w:rtl w:val="0"/>
        </w:rPr>
        <w:t>onCreateView()</w:t>
      </w:r>
      <w:r>
        <w:rPr>
          <w:rFonts w:ascii="Arial Unicode MS" w:hAnsi="Arial Unicode MS" w:eastAsia="Arial Unicode MS" w:cs="Arial Unicode MS"/>
          <w:rtl w:val="0"/>
        </w:rPr>
        <w:t>）并恢复它。</w:t>
      </w:r>
    </w:p>
    <w:p w14:paraId="0000003E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b/>
          <w:rtl w:val="0"/>
        </w:rPr>
        <w:t>MapFragment (替换上来的新 Fragment)</w:t>
      </w:r>
      <w:r>
        <w:rPr>
          <w:rtl w:val="0"/>
        </w:rPr>
        <w:t>:</w:t>
      </w:r>
    </w:p>
    <w:p w14:paraId="0000003F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Fonts w:ascii="Arial Unicode MS" w:hAnsi="Arial Unicode MS" w:eastAsia="Arial Unicode MS" w:cs="Arial Unicode MS"/>
          <w:rtl w:val="0"/>
        </w:rPr>
        <w:t>如果这个 Fragment 实例是首次被创建，它会经历一个</w:t>
      </w:r>
      <w:r>
        <w:rPr>
          <w:rFonts w:ascii="Arial Unicode MS" w:hAnsi="Arial Unicode MS" w:eastAsia="Arial Unicode MS" w:cs="Arial Unicode MS"/>
          <w:b/>
          <w:rtl w:val="0"/>
        </w:rPr>
        <w:t>完整的创建</w:t>
      </w:r>
      <w:r>
        <w:rPr>
          <w:rFonts w:ascii="Arial Unicode MS" w:hAnsi="Arial Unicode MS" w:eastAsia="Arial Unicode MS" w:cs="Arial Unicode MS"/>
          <w:rtl w:val="0"/>
        </w:rPr>
        <w:t>生命周期。</w:t>
      </w:r>
    </w:p>
    <w:p w14:paraId="00000040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Fonts w:ascii="Arial Unicode MS" w:hAnsi="Arial Unicode MS" w:eastAsia="Arial Unicode MS" w:cs="Arial Unicode MS"/>
          <w:rtl w:val="0"/>
        </w:rPr>
        <w:t>生命周期回调顺序为：</w:t>
      </w:r>
      <w:r>
        <w:rPr>
          <w:rFonts w:ascii="Roboto Mono" w:hAnsi="Roboto Mono" w:eastAsia="Roboto Mono" w:cs="Roboto Mono"/>
          <w:color w:val="188038"/>
          <w:rtl w:val="0"/>
        </w:rPr>
        <w:t>onAttach()</w:t>
      </w:r>
      <w:r>
        <w:rPr>
          <w:rtl w:val="0"/>
        </w:rPr>
        <w:t xml:space="preserve"> -&gt; </w:t>
      </w:r>
      <w:r>
        <w:rPr>
          <w:rFonts w:ascii="Roboto Mono" w:hAnsi="Roboto Mono" w:eastAsia="Roboto Mono" w:cs="Roboto Mono"/>
          <w:color w:val="188038"/>
          <w:rtl w:val="0"/>
        </w:rPr>
        <w:t>onCreate()</w:t>
      </w:r>
      <w:r>
        <w:rPr>
          <w:rtl w:val="0"/>
        </w:rPr>
        <w:t xml:space="preserve"> -&gt; </w:t>
      </w:r>
      <w:r>
        <w:rPr>
          <w:rFonts w:ascii="Roboto Mono" w:hAnsi="Roboto Mono" w:eastAsia="Roboto Mono" w:cs="Roboto Mono"/>
          <w:b/>
          <w:color w:val="188038"/>
          <w:rtl w:val="0"/>
        </w:rPr>
        <w:t>onCreateView()</w:t>
      </w:r>
      <w:r>
        <w:rPr>
          <w:rtl w:val="0"/>
        </w:rPr>
        <w:t xml:space="preserve"> -&gt; </w:t>
      </w:r>
      <w:r>
        <w:rPr>
          <w:rFonts w:ascii="Roboto Mono" w:hAnsi="Roboto Mono" w:eastAsia="Roboto Mono" w:cs="Roboto Mono"/>
          <w:color w:val="188038"/>
          <w:rtl w:val="0"/>
        </w:rPr>
        <w:t>onViewCreated()</w:t>
      </w:r>
      <w:r>
        <w:rPr>
          <w:rtl w:val="0"/>
        </w:rPr>
        <w:t xml:space="preserve"> -&gt; </w:t>
      </w:r>
      <w:r>
        <w:rPr>
          <w:rFonts w:ascii="Roboto Mono" w:hAnsi="Roboto Mono" w:eastAsia="Roboto Mono" w:cs="Roboto Mono"/>
          <w:color w:val="188038"/>
          <w:rtl w:val="0"/>
        </w:rPr>
        <w:t>onStart()</w:t>
      </w:r>
      <w:r>
        <w:rPr>
          <w:rtl w:val="0"/>
        </w:rPr>
        <w:t xml:space="preserve"> -&gt; </w:t>
      </w:r>
      <w:r>
        <w:rPr>
          <w:rFonts w:ascii="Roboto Mono" w:hAnsi="Roboto Mono" w:eastAsia="Roboto Mono" w:cs="Roboto Mono"/>
          <w:color w:val="188038"/>
          <w:rtl w:val="0"/>
        </w:rPr>
        <w:t>onResume()</w:t>
      </w:r>
      <w:r>
        <w:rPr>
          <w:rFonts w:ascii="Arial Unicode MS" w:hAnsi="Arial Unicode MS" w:eastAsia="Arial Unicode MS" w:cs="Arial Unicode MS"/>
          <w:rtl w:val="0"/>
        </w:rPr>
        <w:t>。</w:t>
      </w:r>
    </w:p>
    <w:p w14:paraId="00000041">
      <w:pPr>
        <w:numPr>
          <w:ilvl w:val="1"/>
          <w:numId w:val="8"/>
        </w:numPr>
        <w:spacing w:before="0" w:beforeAutospacing="0" w:after="240"/>
        <w:ind w:left="1440" w:hanging="360"/>
      </w:pPr>
      <w:r>
        <w:rPr>
          <w:rFonts w:ascii="Arial Unicode MS" w:hAnsi="Arial Unicode MS" w:eastAsia="Arial Unicode MS" w:cs="Arial Unicode MS"/>
          <w:rtl w:val="0"/>
        </w:rPr>
        <w:t xml:space="preserve">最关键的是 </w:t>
      </w:r>
      <w:r>
        <w:rPr>
          <w:rFonts w:ascii="Roboto Mono" w:hAnsi="Roboto Mono" w:eastAsia="Roboto Mono" w:cs="Roboto Mono"/>
          <w:b/>
          <w:color w:val="188038"/>
          <w:rtl w:val="0"/>
        </w:rPr>
        <w:t>onCreateView()</w:t>
      </w:r>
      <w:r>
        <w:rPr>
          <w:rFonts w:ascii="Arial Unicode MS" w:hAnsi="Arial Unicode MS" w:eastAsia="Arial Unicode MS" w:cs="Arial Unicode MS"/>
          <w:rtl w:val="0"/>
        </w:rPr>
        <w:t xml:space="preserve"> 会被调用，系统需要重新从XML布局文件加载、渲染并创建它的整个视图层级。对于像地图这样复杂的视图，这个过程可能会非常耗时和消耗资源。</w:t>
      </w:r>
    </w:p>
    <w:p w14:paraId="00000042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3">
      <w:pPr>
        <w:pStyle w:val="4"/>
        <w:spacing w:before="280" w:after="80"/>
        <w:rPr>
          <w:sz w:val="26"/>
          <w:szCs w:val="26"/>
        </w:rPr>
      </w:pPr>
      <w:bookmarkStart w:id="4" w:name="_s3t4tx4my1qf" w:colFirst="0" w:colLast="0"/>
      <w:bookmarkEnd w:id="4"/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replace()</w:t>
      </w:r>
      <w:r>
        <w:rPr>
          <w:rFonts w:ascii="Arial Unicode MS" w:hAnsi="Arial Unicode MS" w:eastAsia="Arial Unicode MS" w:cs="Arial Unicode MS"/>
          <w:sz w:val="26"/>
          <w:szCs w:val="26"/>
          <w:rtl w:val="0"/>
        </w:rPr>
        <w:t xml:space="preserve"> 与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>show()/hide()</w:t>
      </w:r>
      <w:r>
        <w:rPr>
          <w:rFonts w:ascii="Arial Unicode MS" w:hAnsi="Arial Unicode MS" w:eastAsia="Arial Unicode MS" w:cs="Arial Unicode MS"/>
          <w:sz w:val="26"/>
          <w:szCs w:val="26"/>
          <w:rtl w:val="0"/>
        </w:rPr>
        <w:t xml:space="preserve"> 的核心对比总结</w:t>
      </w:r>
    </w:p>
    <w:tbl>
      <w:tblPr>
        <w:tblStyle w:val="14"/>
        <w:tblW w:w="9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3982"/>
        <w:gridCol w:w="3817"/>
      </w:tblGrid>
      <w:tr w14:paraId="745919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9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r>
              <w:rPr>
                <w:rFonts w:ascii="Arial Unicode MS" w:hAnsi="Arial Unicode MS" w:eastAsia="Arial Unicode MS" w:cs="Arial Unicode MS"/>
                <w:rtl w:val="0"/>
              </w:rPr>
              <w:t>特性 / 影响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r>
              <w:rPr>
                <w:rFonts w:ascii="Roboto Mono" w:hAnsi="Roboto Mono" w:eastAsia="Roboto Mono" w:cs="Roboto Mono"/>
                <w:color w:val="188038"/>
                <w:rtl w:val="0"/>
              </w:rPr>
              <w:t>replace()</w:t>
            </w:r>
            <w:r>
              <w:rPr>
                <w:rFonts w:ascii="Arial Unicode MS" w:hAnsi="Arial Unicode MS" w:eastAsia="Arial Unicode MS" w:cs="Arial Unicode MS"/>
                <w:rtl w:val="0"/>
              </w:rPr>
              <w:t xml:space="preserve"> 方式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r>
              <w:rPr>
                <w:rFonts w:ascii="Roboto Mono" w:hAnsi="Roboto Mono" w:eastAsia="Roboto Mono" w:cs="Roboto Mono"/>
                <w:color w:val="188038"/>
                <w:rtl w:val="0"/>
              </w:rPr>
              <w:t>show()/hide()</w:t>
            </w:r>
            <w:r>
              <w:rPr>
                <w:rFonts w:ascii="Arial Unicode MS" w:hAnsi="Arial Unicode MS" w:eastAsia="Arial Unicode MS" w:cs="Arial Unicode MS"/>
                <w:rtl w:val="0"/>
              </w:rPr>
              <w:t xml:space="preserve"> 方式</w:t>
            </w:r>
          </w:p>
        </w:tc>
      </w:tr>
      <w:tr w14:paraId="1CC484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r>
              <w:rPr>
                <w:rFonts w:ascii="Arial Unicode MS" w:hAnsi="Arial Unicode MS" w:eastAsia="Arial Unicode MS" w:cs="Arial Unicode MS"/>
                <w:b/>
                <w:rtl w:val="0"/>
              </w:rPr>
              <w:t>旧Fragment视图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r>
              <w:rPr>
                <w:rFonts w:ascii="Arial Unicode MS" w:hAnsi="Arial Unicode MS" w:eastAsia="Arial Unicode MS" w:cs="Arial Unicode MS"/>
                <w:b/>
                <w:rtl w:val="0"/>
              </w:rPr>
              <w:t>被销毁 (</w:t>
            </w:r>
            <w:r>
              <w:rPr>
                <w:rFonts w:ascii="Roboto Mono" w:hAnsi="Roboto Mono" w:eastAsia="Roboto Mono" w:cs="Roboto Mono"/>
                <w:b/>
                <w:color w:val="188038"/>
                <w:rtl w:val="0"/>
              </w:rPr>
              <w:t>onDestroyView</w:t>
            </w:r>
            <w:r>
              <w:rPr>
                <w:b/>
                <w:rtl w:val="0"/>
              </w:rPr>
              <w:t>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r>
              <w:rPr>
                <w:rFonts w:ascii="Arial Unicode MS" w:hAnsi="Arial Unicode MS" w:eastAsia="Arial Unicode MS" w:cs="Arial Unicode MS"/>
                <w:b/>
                <w:rtl w:val="0"/>
              </w:rPr>
              <w:t>被隐藏</w:t>
            </w:r>
            <w:r>
              <w:rPr>
                <w:rFonts w:ascii="Arial Unicode MS" w:hAnsi="Arial Unicode MS" w:eastAsia="Arial Unicode MS" w:cs="Arial Unicode MS"/>
                <w:rtl w:val="0"/>
              </w:rPr>
              <w:t xml:space="preserve"> (视图实例保留在内存)</w:t>
            </w:r>
          </w:p>
        </w:tc>
      </w:tr>
      <w:tr w14:paraId="0ABBF5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r>
              <w:rPr>
                <w:rFonts w:ascii="Arial Unicode MS" w:hAnsi="Arial Unicode MS" w:eastAsia="Arial Unicode MS" w:cs="Arial Unicode MS"/>
                <w:b/>
                <w:rtl w:val="0"/>
              </w:rPr>
              <w:t>新Fragment视图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r>
              <w:rPr>
                <w:rFonts w:ascii="Arial Unicode MS" w:hAnsi="Arial Unicode MS" w:eastAsia="Arial Unicode MS" w:cs="Arial Unicode MS"/>
                <w:b/>
                <w:rtl w:val="0"/>
              </w:rPr>
              <w:t>被创建 (</w:t>
            </w:r>
            <w:r>
              <w:rPr>
                <w:rFonts w:ascii="Roboto Mono" w:hAnsi="Roboto Mono" w:eastAsia="Roboto Mono" w:cs="Roboto Mono"/>
                <w:b/>
                <w:color w:val="188038"/>
                <w:rtl w:val="0"/>
              </w:rPr>
              <w:t>onCreateView</w:t>
            </w:r>
            <w:r>
              <w:rPr>
                <w:b/>
                <w:rtl w:val="0"/>
              </w:rPr>
              <w:t>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r>
              <w:rPr>
                <w:rFonts w:ascii="Arial Unicode MS" w:hAnsi="Arial Unicode MS" w:eastAsia="Arial Unicode MS" w:cs="Arial Unicode MS"/>
                <w:b/>
                <w:rtl w:val="0"/>
              </w:rPr>
              <w:t>被显示</w:t>
            </w:r>
            <w:r>
              <w:rPr>
                <w:rFonts w:ascii="Arial Unicode MS" w:hAnsi="Arial Unicode MS" w:eastAsia="Arial Unicode MS" w:cs="Arial Unicode MS"/>
                <w:rtl w:val="0"/>
              </w:rPr>
              <w:t xml:space="preserve"> (如果已创建过)</w:t>
            </w:r>
          </w:p>
        </w:tc>
      </w:tr>
      <w:tr w14:paraId="5F6005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5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r>
              <w:rPr>
                <w:rFonts w:ascii="Arial Unicode MS" w:hAnsi="Arial Unicode MS" w:eastAsia="Arial Unicode MS" w:cs="Arial Unicode MS"/>
                <w:b/>
                <w:rtl w:val="0"/>
              </w:rPr>
              <w:t>状态保存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r>
              <w:rPr>
                <w:rFonts w:ascii="Arial Unicode MS" w:hAnsi="Arial Unicode MS" w:eastAsia="Arial Unicode MS" w:cs="Arial Unicode MS"/>
                <w:rtl w:val="0"/>
              </w:rPr>
              <w:t>视图状态丢失，需要手动保存和恢复数据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r>
              <w:rPr>
                <w:rFonts w:ascii="Arial Unicode MS" w:hAnsi="Arial Unicode MS" w:eastAsia="Arial Unicode MS" w:cs="Arial Unicode MS"/>
                <w:rtl w:val="0"/>
              </w:rPr>
              <w:t>视图状态</w:t>
            </w:r>
            <w:r>
              <w:rPr>
                <w:rFonts w:ascii="Arial Unicode MS" w:hAnsi="Arial Unicode MS" w:eastAsia="Arial Unicode MS" w:cs="Arial Unicode MS"/>
                <w:b/>
                <w:rtl w:val="0"/>
              </w:rPr>
              <w:t>自动保留</w:t>
            </w:r>
            <w:r>
              <w:rPr>
                <w:rFonts w:ascii="Arial Unicode MS" w:hAnsi="Arial Unicode MS" w:eastAsia="Arial Unicode MS" w:cs="Arial Unicode MS"/>
                <w:rtl w:val="0"/>
              </w:rPr>
              <w:t>，用户看到的是离开前的样子</w:t>
            </w:r>
          </w:p>
        </w:tc>
      </w:tr>
      <w:tr w14:paraId="6DDD27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5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r>
              <w:rPr>
                <w:rFonts w:ascii="Arial Unicode MS" w:hAnsi="Arial Unicode MS" w:eastAsia="Arial Unicode MS" w:cs="Arial Unicode MS"/>
                <w:b/>
                <w:rtl w:val="0"/>
              </w:rPr>
              <w:t>性能开销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r>
              <w:rPr>
                <w:rFonts w:ascii="Arial Unicode MS" w:hAnsi="Arial Unicode MS" w:eastAsia="Arial Unicode MS" w:cs="Arial Unicode MS"/>
                <w:b/>
                <w:rtl w:val="0"/>
              </w:rPr>
              <w:t>高</w:t>
            </w:r>
            <w:r>
              <w:rPr>
                <w:rFonts w:ascii="Arial Unicode MS" w:hAnsi="Arial Unicode MS" w:eastAsia="Arial Unicode MS" w:cs="Arial Unicode MS"/>
                <w:rtl w:val="0"/>
              </w:rPr>
              <w:t>。涉及视图的销毁和重建，消耗CPU和内存。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r>
              <w:rPr>
                <w:rFonts w:ascii="Arial Unicode MS" w:hAnsi="Arial Unicode MS" w:eastAsia="Arial Unicode MS" w:cs="Arial Unicode MS"/>
                <w:b/>
                <w:rtl w:val="0"/>
              </w:rPr>
              <w:t>低</w:t>
            </w:r>
            <w:r>
              <w:rPr>
                <w:rFonts w:ascii="Arial Unicode MS" w:hAnsi="Arial Unicode MS" w:eastAsia="Arial Unicode MS" w:cs="Arial Unicode MS"/>
                <w:rtl w:val="0"/>
              </w:rPr>
              <w:t>。仅改变视图的可见性，切换速度快。</w:t>
            </w:r>
          </w:p>
        </w:tc>
      </w:tr>
      <w:tr w14:paraId="6E9EC4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r>
              <w:rPr>
                <w:rFonts w:ascii="Arial Unicode MS" w:hAnsi="Arial Unicode MS" w:eastAsia="Arial Unicode MS" w:cs="Arial Unicode MS"/>
                <w:b/>
                <w:rtl w:val="0"/>
              </w:rPr>
              <w:t>内存占用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r>
              <w:rPr>
                <w:rFonts w:ascii="Arial Unicode MS" w:hAnsi="Arial Unicode MS" w:eastAsia="Arial Unicode MS" w:cs="Arial Unicode MS"/>
                <w:rtl w:val="0"/>
              </w:rPr>
              <w:t>理论上更低（因为旧Fragment的视图被销毁），但如果加入返回栈，实例仍在内存中。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r>
              <w:rPr>
                <w:rFonts w:ascii="Arial Unicode MS" w:hAnsi="Arial Unicode MS" w:eastAsia="Arial Unicode MS" w:cs="Arial Unicode MS"/>
                <w:rtl w:val="0"/>
              </w:rPr>
              <w:t>相对更高，因为所有Fragment的视图都保留在内存中。</w:t>
            </w:r>
          </w:p>
        </w:tc>
      </w:tr>
      <w:tr w14:paraId="6E0631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1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r>
              <w:rPr>
                <w:rFonts w:ascii="Arial Unicode MS" w:hAnsi="Arial Unicode MS" w:eastAsia="Arial Unicode MS" w:cs="Arial Unicode MS"/>
                <w:b/>
                <w:rtl w:val="0"/>
              </w:rPr>
              <w:t>适用场景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r>
              <w:rPr>
                <w:rFonts w:ascii="Arial Unicode MS" w:hAnsi="Arial Unicode MS" w:eastAsia="Arial Unicode MS" w:cs="Arial Unicode MS"/>
                <w:rtl w:val="0"/>
              </w:rPr>
              <w:t>适用于线性、不频繁的页面切换，或者UI比较简单、重建开销小的Fragment。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r>
              <w:rPr>
                <w:rFonts w:ascii="Arial Unicode MS" w:hAnsi="Arial Unicode MS" w:eastAsia="Arial Unicode MS" w:cs="Arial Unicode MS"/>
                <w:b/>
                <w:rtl w:val="0"/>
              </w:rPr>
              <w:t>非常适合主导航界面</w:t>
            </w:r>
            <w:r>
              <w:rPr>
                <w:rFonts w:ascii="Arial Unicode MS" w:hAnsi="Arial Unicode MS" w:eastAsia="Arial Unicode MS" w:cs="Arial Unicode MS"/>
                <w:rtl w:val="0"/>
              </w:rPr>
              <w:t xml:space="preserve">，如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Launcher</w:t>
            </w:r>
            <w:r>
              <w:rPr>
                <w:rFonts w:ascii="Arial Unicode MS" w:hAnsi="Arial Unicode MS" w:eastAsia="Arial Unicode MS" w:cs="Arial Unicode MS"/>
                <w:rtl w:val="0"/>
              </w:rPr>
              <w:t xml:space="preserve"> 这种底部有多个Tab的场景，可以提供流畅的切换体验。</w:t>
            </w:r>
          </w:p>
        </w:tc>
      </w:tr>
    </w:tbl>
    <w:p w14:paraId="00000059"/>
    <w:p w14:paraId="0000005A">
      <w:pPr>
        <w:spacing w:before="240" w:after="240"/>
        <w:rPr>
          <w:rFonts w:ascii="Arial Unicode MS" w:hAnsi="Arial Unicode MS" w:eastAsia="Arial Unicode MS" w:cs="Arial Unicode MS"/>
          <w:rtl w:val="0"/>
        </w:rPr>
      </w:pPr>
      <w:r>
        <w:rPr>
          <w:rFonts w:ascii="Arial Unicode MS" w:hAnsi="Arial Unicode MS" w:eastAsia="Arial Unicode MS" w:cs="Arial Unicode MS"/>
          <w:b/>
          <w:rtl w:val="0"/>
        </w:rPr>
        <w:t>结论</w:t>
      </w:r>
      <w:r>
        <w:rPr>
          <w:rFonts w:ascii="Arial Unicode MS" w:hAnsi="Arial Unicode MS" w:eastAsia="Arial Unicode MS" w:cs="Arial Unicode MS"/>
          <w:rtl w:val="0"/>
        </w:rPr>
        <w:t xml:space="preserve">: 对于 </w:t>
      </w:r>
      <w:r>
        <w:rPr>
          <w:rFonts w:ascii="Roboto Mono" w:hAnsi="Roboto Mono" w:eastAsia="Roboto Mono" w:cs="Roboto Mono"/>
          <w:color w:val="188038"/>
          <w:rtl w:val="0"/>
        </w:rPr>
        <w:t>Launcher.java</w:t>
      </w:r>
      <w:r>
        <w:rPr>
          <w:rFonts w:ascii="Arial Unicode MS" w:hAnsi="Arial Unicode MS" w:eastAsia="Arial Unicode MS" w:cs="Arial Unicode MS"/>
          <w:rtl w:val="0"/>
        </w:rPr>
        <w:t xml:space="preserve"> 这种应用，</w:t>
      </w:r>
      <w:r>
        <w:rPr>
          <w:rFonts w:ascii="Roboto Mono" w:hAnsi="Roboto Mono" w:eastAsia="Roboto Mono" w:cs="Roboto Mono"/>
          <w:color w:val="188038"/>
          <w:rtl w:val="0"/>
        </w:rPr>
        <w:t>show()/hide()</w:t>
      </w:r>
      <w:r>
        <w:rPr>
          <w:rFonts w:ascii="Arial Unicode MS" w:hAnsi="Arial Unicode MS" w:eastAsia="Arial Unicode MS" w:cs="Arial Unicode MS"/>
          <w:rtl w:val="0"/>
        </w:rPr>
        <w:t xml:space="preserve"> 是远比 </w:t>
      </w:r>
      <w:r>
        <w:rPr>
          <w:rFonts w:ascii="Roboto Mono" w:hAnsi="Roboto Mono" w:eastAsia="Roboto Mono" w:cs="Roboto Mono"/>
          <w:color w:val="188038"/>
          <w:rtl w:val="0"/>
        </w:rPr>
        <w:t>replace()</w:t>
      </w:r>
      <w:r>
        <w:rPr>
          <w:rFonts w:ascii="Arial Unicode MS" w:hAnsi="Arial Unicode MS" w:eastAsia="Arial Unicode MS" w:cs="Arial Unicode MS"/>
          <w:rtl w:val="0"/>
        </w:rPr>
        <w:t xml:space="preserve"> 更合适的选择。因为它需要频繁地在车模、壁纸、地图等重量级视图之间切换，使用 </w:t>
      </w:r>
      <w:r>
        <w:rPr>
          <w:rFonts w:ascii="Roboto Mono" w:hAnsi="Roboto Mono" w:eastAsia="Roboto Mono" w:cs="Roboto Mono"/>
          <w:color w:val="188038"/>
          <w:rtl w:val="0"/>
        </w:rPr>
        <w:t>show()/hide()</w:t>
      </w:r>
      <w:r>
        <w:rPr>
          <w:rFonts w:ascii="Arial Unicode MS" w:hAnsi="Arial Unicode MS" w:eastAsia="Arial Unicode MS" w:cs="Arial Unicode MS"/>
          <w:rtl w:val="0"/>
        </w:rPr>
        <w:t xml:space="preserve"> 可以保证极佳的用户体验和性能，避免了每次切换地图时都要重新加载的尴尬情况。</w:t>
      </w:r>
    </w:p>
    <w:p w14:paraId="5441D2F7">
      <w:pPr>
        <w:pStyle w:val="4"/>
        <w:bidi w:val="0"/>
        <w:rPr>
          <w:b w:val="0"/>
          <w:bCs/>
        </w:rPr>
      </w:pPr>
      <w:r>
        <w:rPr>
          <w:b w:val="0"/>
          <w:bCs/>
        </w:rPr>
        <w:t>如果再次 启动 Activity ，并调用 Activity 的 onNewIntent() 和 onResume() 函数，那么Activity 页面显示的是哪个 Fragment ， Fragment生命周期是怎样的，Activity 的 onResume() 函数需要去做什么特殊逻辑来显示Fragment吗？</w:t>
      </w:r>
    </w:p>
    <w:p w14:paraId="116FA2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当Activity的onNewIntent()和onResume()被调用时：</w:t>
      </w:r>
    </w:p>
    <w:p w14:paraId="6F469B5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显示的Fragment</w:t>
      </w:r>
      <w:r>
        <w:rPr>
          <w:rFonts w:ascii="Google Sans Text" w:hAnsi="Google Sans Text" w:eastAsia="Google Sans Text" w:cs="Google Sans Text"/>
          <w:color w:val="1B1C1D"/>
          <w:rtl w:val="0"/>
        </w:rPr>
        <w:t>: 页面上会显示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之前处于可见状态的那个Fragment</w:t>
      </w:r>
      <w:r>
        <w:rPr>
          <w:rFonts w:ascii="Google Sans Text" w:hAnsi="Google Sans Text" w:eastAsia="Google Sans Text" w:cs="Google Sans Text"/>
          <w:color w:val="1B1C1D"/>
          <w:rtl w:val="0"/>
        </w:rPr>
        <w:t>。例如，如果Activity进入后台前显示的是MapFragment，那么再次返回时看到的依然是MapFragment。</w:t>
      </w:r>
    </w:p>
    <w:p w14:paraId="7BF3914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Fragment生命周期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所有Fragment（无论是可见的还是隐藏的）的生命周期方法都不会被调用</w:t>
      </w:r>
      <w:r>
        <w:rPr>
          <w:rFonts w:ascii="Google Sans Text" w:hAnsi="Google Sans Text" w:eastAsia="Google Sans Text" w:cs="Google Sans Text"/>
          <w:color w:val="1B1C1D"/>
          <w:rtl w:val="0"/>
        </w:rPr>
        <w:t>。它们会保持在</w:t>
      </w:r>
      <w:r>
        <w:rPr>
          <w:rFonts w:ascii="Google Sans Text" w:hAnsi="Google Sans Text" w:eastAsia="Google Sans Text" w:cs="Google Sans Text"/>
          <w:color w:val="575B5F"/>
          <w:rtl w:val="0"/>
        </w:rPr>
        <w:t>Resumed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状态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1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41732CC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Activity.onResume()</w:t>
      </w:r>
      <w:r>
        <w:rPr>
          <w:rFonts w:ascii="Google Sans Text" w:hAnsi="Google Sans Text" w:eastAsia="Google Sans Text" w:cs="Google Sans Text"/>
          <w:color w:val="1B1C1D"/>
          <w:rtl w:val="0"/>
        </w:rPr>
        <w:t>: 不需要，onResume()函数中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不需要做任何特殊的逻辑去手动显示某个Fragment</w:t>
      </w:r>
      <w:r>
        <w:rPr>
          <w:rFonts w:ascii="Google Sans Text" w:hAnsi="Google Sans Text" w:eastAsia="Google Sans Text" w:cs="Google Sans Text"/>
          <w:color w:val="1B1C1D"/>
          <w:rtl w:val="0"/>
        </w:rPr>
        <w:t>。FragmentManager会自动恢复之前的显示状态。</w:t>
      </w:r>
    </w:p>
    <w:p w14:paraId="06856A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EA1B0">
      <w:pPr>
        <w:pStyle w:val="5"/>
        <w:bidi w:val="0"/>
      </w:pPr>
      <w:r>
        <w:rPr>
          <w:rtl w:val="0"/>
        </w:rPr>
        <w:t>详细分析</w:t>
      </w:r>
    </w:p>
    <w:p w14:paraId="124D58D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1. Activity再次启动时，显示哪个Fragment？</w:t>
      </w:r>
    </w:p>
    <w:p w14:paraId="7ACF31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页面上会显示在Activity进入后台之前，用户最后看到的那个Fragment。</w:t>
      </w:r>
    </w:p>
    <w:p w14:paraId="59BBEC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原因:</w:t>
      </w:r>
    </w:p>
    <w:p w14:paraId="14C694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根据文档描述，Fragment的切换是通过</w:t>
      </w:r>
    </w:p>
    <w:p w14:paraId="154614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575B5F"/>
          <w:rtl w:val="0"/>
        </w:rPr>
        <w:t>show()</w:t>
      </w:r>
      <w:r>
        <w:rPr>
          <w:rFonts w:ascii="Google Sans Text" w:hAnsi="Google Sans Text" w:eastAsia="Google Sans Text" w:cs="Google Sans Text"/>
          <w:color w:val="1B1C1D"/>
          <w:rtl w:val="0"/>
        </w:rPr>
        <w:t>和</w:t>
      </w:r>
      <w:r>
        <w:rPr>
          <w:rFonts w:ascii="Google Sans Text" w:hAnsi="Google Sans Text" w:eastAsia="Google Sans Text" w:cs="Google Sans Text"/>
          <w:color w:val="575B5F"/>
          <w:rtl w:val="0"/>
        </w:rPr>
        <w:t>hide()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方法完成的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2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。这种方式仅仅是控制Fragment视图（View）的可见性，并不会销毁Fragment实例或其视图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33333</w:t>
      </w:r>
      <w:r>
        <w:rPr>
          <w:rFonts w:ascii="Google Sans Text" w:hAnsi="Google Sans Text" w:eastAsia="Google Sans Text" w:cs="Google Sans Text"/>
          <w:color w:val="1B1C1D"/>
          <w:rtl w:val="0"/>
        </w:rPr>
        <w:t>。当您的Activity被其他应用覆盖或用户按下Home键进入后台时，</w:t>
      </w:r>
    </w:p>
    <w:p w14:paraId="4D6A5A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 Text" w:hAnsi="Google Sans Text" w:eastAsia="Google Sans Text" w:cs="Google Sans Text"/>
          <w:color w:val="1B1C1D"/>
        </w:rPr>
      </w:pPr>
    </w:p>
    <w:p w14:paraId="63C5BC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FragmentManager会完整地保存当前所有Fragment的状态，包括哪一个是show状态，哪一个是hide状态。</w:t>
      </w:r>
    </w:p>
    <w:p w14:paraId="799001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因此，当这个Activity实例通过onNewIntent()和onResume()再次回到前台时，它的整个视图层级会被恢复到离开前的样子，之前被show()的Fragment自然就继续显示在前台。</w:t>
      </w:r>
    </w:p>
    <w:p w14:paraId="74AD77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109884F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2. Fragment的生命周期是怎样的？</w:t>
      </w:r>
    </w:p>
    <w:p w14:paraId="5844B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B1C1D"/>
        </w:rPr>
      </w:pPr>
    </w:p>
    <w:p w14:paraId="16C96D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当Activity的onResume()被调用时，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可见的Fragment和被隐藏的Fragment都不会有任何生命周期方法被回调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55944C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原因</w:t>
      </w:r>
      <w:r>
        <w:rPr>
          <w:rFonts w:ascii="Google Sans Text" w:hAnsi="Google Sans Text" w:eastAsia="Google Sans Text" w:cs="Google Sans Text"/>
          <w:color w:val="1B1C1D"/>
          <w:rtl w:val="0"/>
        </w:rPr>
        <w:t>:</w:t>
      </w:r>
    </w:p>
    <w:p w14:paraId="76D1904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初始状态</w:t>
      </w:r>
      <w:r>
        <w:rPr>
          <w:rFonts w:ascii="Google Sans Text" w:hAnsi="Google Sans Text" w:eastAsia="Google Sans Text" w:cs="Google Sans Text"/>
          <w:color w:val="1B1C1D"/>
          <w:rtl w:val="0"/>
        </w:rPr>
        <w:t>: 文档明确指出，在</w:t>
      </w:r>
      <w:r>
        <w:rPr>
          <w:rFonts w:ascii="Google Sans Text" w:hAnsi="Google Sans Text" w:eastAsia="Google Sans Text" w:cs="Google Sans Text"/>
          <w:color w:val="575B5F"/>
          <w:rtl w:val="0"/>
        </w:rPr>
        <w:t>Launcher</w:t>
      </w:r>
      <w:r>
        <w:rPr>
          <w:rFonts w:ascii="Google Sans Text" w:hAnsi="Google Sans Text" w:eastAsia="Google Sans Text" w:cs="Google Sans Text"/>
          <w:color w:val="1B1C1D"/>
          <w:rtl w:val="0"/>
        </w:rPr>
        <w:t>启动时，所有的Fragment（</w:t>
      </w:r>
      <w:r>
        <w:rPr>
          <w:rFonts w:ascii="Google Sans Text" w:hAnsi="Google Sans Text" w:eastAsia="Google Sans Text" w:cs="Google Sans Text"/>
          <w:color w:val="575B5F"/>
          <w:rtl w:val="0"/>
        </w:rPr>
        <w:t>MapFragment</w:t>
      </w:r>
      <w:r>
        <w:rPr>
          <w:rFonts w:ascii="Google Sans Text" w:hAnsi="Google Sans Text" w:eastAsia="Google Sans Text" w:cs="Google Sans Text"/>
          <w:color w:val="1B1C1D"/>
          <w:rtl w:val="0"/>
        </w:rPr>
        <w:t>和</w:t>
      </w:r>
      <w:r>
        <w:rPr>
          <w:rFonts w:ascii="Google Sans Text" w:hAnsi="Google Sans Text" w:eastAsia="Google Sans Text" w:cs="Google Sans Text"/>
          <w:color w:val="575B5F"/>
          <w:rtl w:val="0"/>
        </w:rPr>
        <w:t>WallPaperFragment</w:t>
      </w:r>
      <w:r>
        <w:rPr>
          <w:rFonts w:ascii="Google Sans Text" w:hAnsi="Google Sans Text" w:eastAsia="Google Sans Text" w:cs="Google Sans Text"/>
          <w:color w:val="1B1C1D"/>
          <w:rtl w:val="0"/>
        </w:rPr>
        <w:t>）都已经被加载，并且已经完整地走完了</w:t>
      </w:r>
      <w:r>
        <w:rPr>
          <w:rFonts w:ascii="Google Sans Text" w:hAnsi="Google Sans Text" w:eastAsia="Google Sans Text" w:cs="Google Sans Text"/>
          <w:color w:val="575B5F"/>
          <w:rtl w:val="0"/>
        </w:rPr>
        <w:t>onAttach()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-&gt; </w:t>
      </w:r>
      <w:r>
        <w:rPr>
          <w:rFonts w:ascii="Google Sans Text" w:hAnsi="Google Sans Text" w:eastAsia="Google Sans Text" w:cs="Google Sans Text"/>
          <w:color w:val="575B5F"/>
          <w:rtl w:val="0"/>
        </w:rPr>
        <w:t>onCreate()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-&gt; </w:t>
      </w:r>
      <w:r>
        <w:rPr>
          <w:rFonts w:ascii="Google Sans Text" w:hAnsi="Google Sans Text" w:eastAsia="Google Sans Text" w:cs="Google Sans Text"/>
          <w:color w:val="575B5F"/>
          <w:rtl w:val="0"/>
        </w:rPr>
        <w:t>onCreateView()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-&gt; </w:t>
      </w:r>
      <w:r>
        <w:rPr>
          <w:rFonts w:ascii="Google Sans Text" w:hAnsi="Google Sans Text" w:eastAsia="Google Sans Text" w:cs="Google Sans Text"/>
          <w:color w:val="575B5F"/>
          <w:rtl w:val="0"/>
        </w:rPr>
        <w:t>onViewCreated()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-&gt; </w:t>
      </w:r>
      <w:r>
        <w:rPr>
          <w:rFonts w:ascii="Google Sans Text" w:hAnsi="Google Sans Text" w:eastAsia="Google Sans Text" w:cs="Google Sans Text"/>
          <w:color w:val="575B5F"/>
          <w:rtl w:val="0"/>
        </w:rPr>
        <w:t>onStart()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-&gt; </w:t>
      </w:r>
      <w:r>
        <w:rPr>
          <w:rFonts w:ascii="Google Sans Text" w:hAnsi="Google Sans Text" w:eastAsia="Google Sans Text" w:cs="Google Sans Text"/>
          <w:color w:val="575B5F"/>
          <w:rtl w:val="0"/>
        </w:rPr>
        <w:t>onResume()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的整个生命周期流程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4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148E84D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切换过程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color w:val="575B5F"/>
          <w:rtl w:val="0"/>
        </w:rPr>
        <w:t>show()</w:t>
      </w:r>
      <w:r>
        <w:rPr>
          <w:rFonts w:ascii="Google Sans Text" w:hAnsi="Google Sans Text" w:eastAsia="Google Sans Text" w:cs="Google Sans Text"/>
          <w:color w:val="1B1C1D"/>
          <w:rtl w:val="0"/>
        </w:rPr>
        <w:t>和</w:t>
      </w:r>
      <w:r>
        <w:rPr>
          <w:rFonts w:ascii="Google Sans Text" w:hAnsi="Google Sans Text" w:eastAsia="Google Sans Text" w:cs="Google Sans Text"/>
          <w:color w:val="575B5F"/>
          <w:rtl w:val="0"/>
        </w:rPr>
        <w:t>hide()</w:t>
      </w:r>
      <w:r>
        <w:rPr>
          <w:rFonts w:ascii="Google Sans Text" w:hAnsi="Google Sans Text" w:eastAsia="Google Sans Text" w:cs="Google Sans Text"/>
          <w:color w:val="1B1C1D"/>
          <w:rtl w:val="0"/>
        </w:rPr>
        <w:t>操作不会触发</w:t>
      </w:r>
      <w:r>
        <w:rPr>
          <w:rFonts w:ascii="Google Sans Text" w:hAnsi="Google Sans Text" w:eastAsia="Google Sans Text" w:cs="Google Sans Text"/>
          <w:color w:val="575B5F"/>
          <w:rtl w:val="0"/>
        </w:rPr>
        <w:t>onPause()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, </w:t>
      </w:r>
      <w:r>
        <w:rPr>
          <w:rFonts w:ascii="Google Sans Text" w:hAnsi="Google Sans Text" w:eastAsia="Google Sans Text" w:cs="Google Sans Text"/>
          <w:color w:val="575B5F"/>
          <w:rtl w:val="0"/>
        </w:rPr>
        <w:t>onStop()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等方法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5</w:t>
      </w:r>
      <w:r>
        <w:rPr>
          <w:rFonts w:ascii="Google Sans Text" w:hAnsi="Google Sans Text" w:eastAsia="Google Sans Text" w:cs="Google Sans Text"/>
          <w:color w:val="1B1C1D"/>
          <w:rtl w:val="0"/>
        </w:rPr>
        <w:t>。它们只会回调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575B5F"/>
          <w:rtl w:val="0"/>
        </w:rPr>
        <w:t>onHiddenChanged(boolean)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方法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6666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100E963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状态维持</w:t>
      </w:r>
      <w:r>
        <w:rPr>
          <w:rFonts w:ascii="Google Sans Text" w:hAnsi="Google Sans Text" w:eastAsia="Google Sans Text" w:cs="Google Sans Text"/>
          <w:color w:val="1B1C1D"/>
          <w:rtl w:val="0"/>
        </w:rPr>
        <w:t>: 这意味着，无论一个Fragment是被</w:t>
      </w:r>
      <w:r>
        <w:rPr>
          <w:rFonts w:ascii="Google Sans Text" w:hAnsi="Google Sans Text" w:eastAsia="Google Sans Text" w:cs="Google Sans Text"/>
          <w:color w:val="575B5F"/>
          <w:rtl w:val="0"/>
        </w:rPr>
        <w:t>show()</w:t>
      </w:r>
      <w:r>
        <w:rPr>
          <w:rFonts w:ascii="Google Sans Text" w:hAnsi="Google Sans Text" w:eastAsia="Google Sans Text" w:cs="Google Sans Text"/>
          <w:color w:val="1B1C1D"/>
          <w:rtl w:val="0"/>
        </w:rPr>
        <w:t>还是</w:t>
      </w:r>
      <w:r>
        <w:rPr>
          <w:rFonts w:ascii="Google Sans Text" w:hAnsi="Google Sans Text" w:eastAsia="Google Sans Text" w:cs="Google Sans Text"/>
          <w:color w:val="575B5F"/>
          <w:rtl w:val="0"/>
        </w:rPr>
        <w:t>hide()</w:t>
      </w:r>
      <w:r>
        <w:rPr>
          <w:rFonts w:ascii="Google Sans Text" w:hAnsi="Google Sans Text" w:eastAsia="Google Sans Text" w:cs="Google Sans Text"/>
          <w:color w:val="1B1C1D"/>
          <w:rtl w:val="0"/>
        </w:rPr>
        <w:t>，它的实例一直存在于内存中，并且一直处于</w:t>
      </w:r>
      <w:r>
        <w:rPr>
          <w:rFonts w:ascii="Google Sans Text" w:hAnsi="Google Sans Text" w:eastAsia="Google Sans Text" w:cs="Google Sans Text"/>
          <w:color w:val="575B5F"/>
          <w:rtl w:val="0"/>
        </w:rPr>
        <w:t>Resumed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状态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7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205CA1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因为当Activity进入后台（调用onPause()）再返回前台（调用onResume()）时，这些Fragment从未离开过Resumed状态，所以系统没有理由再次调用它们的onStart()或onResume()方法。</w:t>
      </w:r>
    </w:p>
    <w:p w14:paraId="60FCB86E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3. Activity的onResume()函数需要做什么特殊逻辑吗？</w:t>
      </w:r>
    </w:p>
    <w:p w14:paraId="7A3834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不需要。</w:t>
      </w:r>
    </w:p>
    <w:p w14:paraId="01E14A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Launcher Activity的onResume()方法中不需要添加任何额外的代码来决定显示哪个Fragment。</w:t>
      </w:r>
    </w:p>
    <w:p w14:paraId="2B987D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原因:</w:t>
      </w:r>
    </w:p>
    <w:p w14:paraId="6392DF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575B5F"/>
          <w:rtl w:val="0"/>
        </w:rPr>
        <w:t>show()</w:t>
      </w:r>
      <w:r>
        <w:rPr>
          <w:rFonts w:ascii="Google Sans Text" w:hAnsi="Google Sans Text" w:eastAsia="Google Sans Text" w:cs="Google Sans Text"/>
          <w:color w:val="1B1C1D"/>
          <w:rtl w:val="0"/>
        </w:rPr>
        <w:t>/</w:t>
      </w:r>
      <w:r>
        <w:rPr>
          <w:rFonts w:ascii="Google Sans Text" w:hAnsi="Google Sans Text" w:eastAsia="Google Sans Text" w:cs="Google Sans Text"/>
          <w:color w:val="575B5F"/>
          <w:rtl w:val="0"/>
        </w:rPr>
        <w:t>hide()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机制的一个核心优势就是能够完整地保存每个Fragment的内部状态和视图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8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26E6DC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Google Sans Text" w:hAnsi="Google Sans Text" w:eastAsia="Google Sans Text" w:cs="Google Sans Text"/>
          <w:color w:val="1B1C1D"/>
        </w:rPr>
      </w:pPr>
    </w:p>
    <w:p w14:paraId="520F75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FragmentManager负责管理和恢复这些状态。当Activity恢复时，FragmentManager会自动将之前可见的Fragment视图重新附加（attach）到窗口上，用户看到的就是离开应用前的最后一个界面，这个过程是自动完成的。</w:t>
      </w:r>
    </w:p>
    <w:p w14:paraId="65B4BBDE">
      <w:pPr>
        <w:rPr>
          <w:rtl w:val="0"/>
        </w:rPr>
      </w:pPr>
    </w:p>
    <w:p w14:paraId="0000005B">
      <w:pPr>
        <w:pStyle w:val="4"/>
        <w:bidi w:val="0"/>
        <w:rPr>
          <w:b w:val="0"/>
          <w:bCs/>
        </w:rPr>
      </w:pPr>
      <w:r>
        <w:rPr>
          <w:b w:val="0"/>
          <w:bCs/>
        </w:rPr>
        <w:t>如果是采用 replace() 方式来 操作 Fragment 那么这种情况 Fragment生命周期是怎样的</w:t>
      </w:r>
    </w:p>
    <w:p w14:paraId="5D3BAC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如果采用replace()方式，当Activity再次被启动（调用onNewIntent()和onResume()）时，Fragment的生命周期会是怎样的。</w:t>
      </w:r>
    </w:p>
    <w:p w14:paraId="6F4A61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276D1EFF">
      <w:pPr>
        <w:pStyle w:val="5"/>
        <w:bidi w:val="0"/>
      </w:pPr>
      <w:r>
        <w:rPr>
          <w:rtl w:val="0"/>
        </w:rPr>
        <w:t>结论先行</w:t>
      </w:r>
    </w:p>
    <w:p w14:paraId="3D1FEE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B1C1D"/>
        </w:rPr>
      </w:pPr>
    </w:p>
    <w:p w14:paraId="309FB3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当使用replace()的Activity从后台返回前台并调用onResume()时：</w:t>
      </w:r>
    </w:p>
    <w:p w14:paraId="4942BF0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显示的Fragment</w:t>
      </w:r>
      <w:r>
        <w:rPr>
          <w:rFonts w:ascii="Google Sans Text" w:hAnsi="Google Sans Text" w:eastAsia="Google Sans Text" w:cs="Google Sans Text"/>
          <w:color w:val="1B1C1D"/>
          <w:rtl w:val="0"/>
        </w:rPr>
        <w:t>: 页面上会显示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在进入后台之前，最后一次被replace()操作添加的那个Fragment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20CB806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Fragment生命周期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当前可见的Fragment会随着Activity一起回调生命周期方法</w:t>
      </w:r>
      <w:r>
        <w:rPr>
          <w:rFonts w:ascii="Google Sans Text" w:hAnsi="Google Sans Text" w:eastAsia="Google Sans Text" w:cs="Google Sans Text"/>
          <w:color w:val="1B1C1D"/>
          <w:rtl w:val="0"/>
        </w:rPr>
        <w:t>。具体来说，当Activity调用onResume()时，这个可见的Fragment也会调用它自己的onResume()方法。而被替换掉的Fragment，因为其视图已经被销毁，所以不会有任何生命周期变化。</w:t>
      </w:r>
    </w:p>
    <w:p w14:paraId="4873779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Activity.onResume()</w:t>
      </w:r>
      <w:r>
        <w:rPr>
          <w:rFonts w:ascii="Google Sans Text" w:hAnsi="Google Sans Text" w:eastAsia="Google Sans Text" w:cs="Google Sans Text"/>
          <w:color w:val="1B1C1D"/>
          <w:rtl w:val="0"/>
        </w:rPr>
        <w:t>: 同样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不需要做任何特殊的逻辑</w:t>
      </w:r>
      <w:r>
        <w:rPr>
          <w:rFonts w:ascii="Google Sans Text" w:hAnsi="Google Sans Text" w:eastAsia="Google Sans Text" w:cs="Google Sans Text"/>
          <w:color w:val="1B1C1D"/>
          <w:rtl w:val="0"/>
        </w:rPr>
        <w:t>。FragmentManager会自动恢复并显示正确的Fragment。</w:t>
      </w:r>
    </w:p>
    <w:p w14:paraId="6D76DC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B175E">
      <w:pPr>
        <w:pStyle w:val="5"/>
        <w:bidi w:val="0"/>
      </w:pPr>
      <w:r>
        <w:rPr>
          <w:rtl w:val="0"/>
        </w:rPr>
        <w:t>详细分析</w:t>
      </w:r>
    </w:p>
    <w:p w14:paraId="1EFD6D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B1C1D"/>
        </w:rPr>
      </w:pPr>
    </w:p>
    <w:p w14:paraId="19AE73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B1C1D"/>
        </w:rPr>
      </w:pPr>
    </w:p>
    <w:p w14:paraId="391B148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1. Activity再次启动时，显示哪个Fragment？</w:t>
      </w:r>
    </w:p>
    <w:p w14:paraId="0E5E5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B1C1D"/>
        </w:rPr>
      </w:pPr>
    </w:p>
    <w:p w14:paraId="4397CE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显示的会是最后一次调用replace()方法时，作为参数传入的那个“新”Fragment。例如，如果最后的操作是replace(R.id.container, mapFragment)，那么即使用户离开应用再回来，看到的依然是MapFragment。</w:t>
      </w:r>
    </w:p>
    <w:p w14:paraId="755E4B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原因:</w:t>
      </w:r>
    </w:p>
    <w:p w14:paraId="394E64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rtl w:val="0"/>
        </w:rPr>
        <w:t>replace()操作是一个“移除”和“添加”的组合。当它执行时，容器中前一个Fragment会被移除，新的Fragment会被添加进来。FragmentManager会记录这个最终状态。当Activity从后台恢复时，它会重建其最后一次有效的视图状态，也就是显示最后那个被成功添加的Fragment。</w:t>
      </w:r>
    </w:p>
    <w:p w14:paraId="1C8192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</w:rPr>
      </w:pPr>
    </w:p>
    <w:p w14:paraId="6F9F8FE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2. Fragment的生命周期是怎样的？</w:t>
      </w:r>
    </w:p>
    <w:p w14:paraId="124C5D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B1C1D"/>
        </w:rPr>
      </w:pPr>
    </w:p>
    <w:p w14:paraId="4E9E97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这是与show()/hide()方式最核心的区别。</w:t>
      </w:r>
    </w:p>
    <w:p w14:paraId="4EB784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假设MapFragment是当前可见的Fragment，此时用户将App切换到后台，然后再返回。</w:t>
      </w:r>
    </w:p>
    <w:p w14:paraId="66DF80A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App切换到后台时</w:t>
      </w:r>
      <w:r>
        <w:rPr>
          <w:rFonts w:ascii="Google Sans Text" w:hAnsi="Google Sans Text" w:eastAsia="Google Sans Text" w:cs="Google Sans Text"/>
          <w:color w:val="1B1C1D"/>
          <w:rtl w:val="0"/>
        </w:rPr>
        <w:t>:</w:t>
      </w:r>
    </w:p>
    <w:p w14:paraId="49F20278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Launcher Activity 会调用 onPause() -&gt; onStop()。</w:t>
      </w:r>
    </w:p>
    <w:p w14:paraId="3A2D1A20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当前可见的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575B5F"/>
          <w:rtl w:val="0"/>
        </w:rPr>
        <w:t>MapFragment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也会同步调用 </w:t>
      </w:r>
      <w:r>
        <w:rPr>
          <w:rFonts w:ascii="Google Sans Text" w:hAnsi="Google Sans Text" w:eastAsia="Google Sans Text" w:cs="Google Sans Text"/>
          <w:color w:val="575B5F"/>
          <w:rtl w:val="0"/>
        </w:rPr>
        <w:t>onPause()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-&gt; </w:t>
      </w:r>
      <w:r>
        <w:rPr>
          <w:rFonts w:ascii="Google Sans Text" w:hAnsi="Google Sans Text" w:eastAsia="Google Sans Text" w:cs="Google Sans Text"/>
          <w:color w:val="575B5F"/>
          <w:rtl w:val="0"/>
        </w:rPr>
        <w:t>onStop()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1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A8B603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App再次返回前台时</w:t>
      </w:r>
      <w:r>
        <w:rPr>
          <w:rFonts w:ascii="Google Sans Text" w:hAnsi="Google Sans Text" w:eastAsia="Google Sans Text" w:cs="Google Sans Text"/>
          <w:color w:val="1B1C1D"/>
          <w:rtl w:val="0"/>
        </w:rPr>
        <w:t>:</w:t>
      </w:r>
    </w:p>
    <w:p w14:paraId="4306CA34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Launcher Activity 会调用 onStart() -&gt; onResume()。</w:t>
      </w:r>
    </w:p>
    <w:p w14:paraId="5513E8A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当前可见的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575B5F"/>
          <w:rtl w:val="0"/>
        </w:rPr>
        <w:t>MapFragment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也会同步调用 </w:t>
      </w:r>
      <w:r>
        <w:rPr>
          <w:rFonts w:ascii="Google Sans Text" w:hAnsi="Google Sans Text" w:eastAsia="Google Sans Text" w:cs="Google Sans Text"/>
          <w:color w:val="575B5F"/>
          <w:rtl w:val="0"/>
        </w:rPr>
        <w:t>onStart()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-&gt; </w:t>
      </w:r>
      <w:r>
        <w:rPr>
          <w:rFonts w:ascii="Google Sans Text" w:hAnsi="Google Sans Text" w:eastAsia="Google Sans Text" w:cs="Google Sans Text"/>
          <w:color w:val="575B5F"/>
          <w:rtl w:val="0"/>
        </w:rPr>
        <w:t>onResume()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2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AB933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关键点</w:t>
      </w:r>
      <w:r>
        <w:rPr>
          <w:rFonts w:ascii="Google Sans Text" w:hAnsi="Google Sans Text" w:eastAsia="Google Sans Text" w:cs="Google Sans Text"/>
          <w:color w:val="1B1C1D"/>
          <w:rtl w:val="0"/>
        </w:rPr>
        <w:t>:</w:t>
      </w:r>
    </w:p>
    <w:p w14:paraId="7075DC70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被替换掉的Fragment (例如</w:t>
      </w:r>
      <w:r>
        <w:rPr>
          <w:rFonts w:ascii="Google Sans Text" w:hAnsi="Google Sans Text" w:eastAsia="Google Sans Text" w:cs="Google Sans Text"/>
          <w:b/>
          <w:color w:val="575B5F"/>
          <w:rtl w:val="0"/>
        </w:rPr>
        <w:t>WallPaperFragment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: 根据文档，它的视图（View）已经被彻底销毁（调用了 </w:t>
      </w:r>
      <w:r>
        <w:rPr>
          <w:rFonts w:ascii="Google Sans Text" w:hAnsi="Google Sans Text" w:eastAsia="Google Sans Text" w:cs="Google Sans Text"/>
          <w:color w:val="575B5F"/>
          <w:rtl w:val="0"/>
        </w:rPr>
        <w:t>onDestroyView()</w:t>
      </w:r>
      <w:r>
        <w:rPr>
          <w:rFonts w:ascii="Google Sans Text" w:hAnsi="Google Sans Text" w:eastAsia="Google Sans Text" w:cs="Google Sans Text"/>
          <w:color w:val="1B1C1D"/>
          <w:rtl w:val="0"/>
        </w:rPr>
        <w:t>）</w:t>
      </w:r>
      <w:r>
        <w:rPr>
          <w:rFonts w:ascii="Google Sans Text" w:hAnsi="Google Sans Text" w:eastAsia="Google Sans Text" w:cs="Google Sans Text"/>
          <w:color w:val="575B5F"/>
          <w:sz w:val="24"/>
          <w:szCs w:val="24"/>
          <w:vertAlign w:val="superscript"/>
          <w:rtl w:val="0"/>
        </w:rPr>
        <w:t>3</w:t>
      </w:r>
      <w:r>
        <w:rPr>
          <w:rFonts w:ascii="Google Sans Text" w:hAnsi="Google Sans Text" w:eastAsia="Google Sans Text" w:cs="Google Sans Text"/>
          <w:color w:val="1B1C1D"/>
          <w:rtl w:val="0"/>
        </w:rPr>
        <w:t>。因此，当Activity返回前台时，这个已经被替换掉的Fragment不会发生任何生命周期变化，因为它已经不在当前的视图层级里了。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3CDE1D10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当前显示的Fragment (例如MapFragment)</w:t>
      </w:r>
      <w:r>
        <w:rPr>
          <w:rFonts w:ascii="Google Sans Text" w:hAnsi="Google Sans Text" w:eastAsia="Google Sans Text" w:cs="Google Sans Text"/>
          <w:color w:val="1B1C1D"/>
          <w:rtl w:val="0"/>
        </w:rPr>
        <w:t>: 它的生命周期与宿主Activity的生命周期是紧密关联的。Activity暂停，它就暂停；Activity恢复，它就恢复。这与show()/hide()方式下，所有Fragment始终保持Resumed状态完全不同。</w:t>
      </w:r>
    </w:p>
    <w:p w14:paraId="1FE745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70B5C83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  <w:rtl w:val="0"/>
        </w:rPr>
        <w:t>3. replace()方式下的核心对比总结</w:t>
      </w:r>
      <w:bookmarkStart w:id="5" w:name="_GoBack"/>
      <w:bookmarkEnd w:id="5"/>
    </w:p>
    <w:p w14:paraId="3AD812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B1C1D"/>
        </w:rPr>
      </w:pPr>
    </w:p>
    <w:p w14:paraId="129481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为了加深理解，我们可以回顾一下文档中的对比：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714C89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  <w:wAfter w:w="2340" w:type="dxa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683B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特性 / 影响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9286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replace() 方式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C796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show()/hide() 方式</w:t>
            </w:r>
          </w:p>
        </w:tc>
      </w:tr>
      <w:tr w14:paraId="226F6F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757C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旧Fragment视图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6DC1B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>被销毁 (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443B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</w:rPr>
            </w:pPr>
            <w:r>
              <w:rPr>
                <w:rFonts w:ascii="Google Sans Text" w:hAnsi="Google Sans Text" w:eastAsia="Google Sans Text" w:cs="Google Sans Text"/>
                <w:color w:val="575B5F"/>
                <w:shd w:val="clear" w:fill="auto"/>
                <w:rtl w:val="0"/>
              </w:rPr>
              <w:t>onDestroyView</w:t>
            </w: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 xml:space="preserve">) </w:t>
            </w:r>
            <w:r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  <w:rtl w:val="0"/>
              </w:rPr>
              <w:t>4</w:t>
            </w:r>
          </w:p>
          <w:p w14:paraId="63F04D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F321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 xml:space="preserve">被隐藏 (视图实例保留在内存) </w:t>
            </w:r>
            <w:r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  <w:rtl w:val="0"/>
              </w:rPr>
              <w:t>5</w:t>
            </w:r>
          </w:p>
          <w:p w14:paraId="151E07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</w:rPr>
            </w:pPr>
          </w:p>
        </w:tc>
      </w:tr>
      <w:tr w14:paraId="01B8CA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  <w:wAfter w:w="2340" w:type="dxa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465F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状态保存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26ED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 xml:space="preserve">视图状态丢失，需要手动保存和恢复数据 </w:t>
            </w:r>
            <w:r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  <w:rtl w:val="0"/>
              </w:rPr>
              <w:t>6</w:t>
            </w:r>
          </w:p>
          <w:p w14:paraId="483E67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F752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 xml:space="preserve">视图状态自动保留 </w:t>
            </w:r>
            <w:r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  <w:rtl w:val="0"/>
              </w:rPr>
              <w:t>7</w:t>
            </w:r>
          </w:p>
          <w:p w14:paraId="04C211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</w:rPr>
            </w:pPr>
          </w:p>
        </w:tc>
      </w:tr>
      <w:tr w14:paraId="6538DE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gridAfter w:val="1"/>
          <w:wAfter w:w="2340" w:type="dxa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02D9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hd w:val="clear" w:fill="auto"/>
                <w:rtl w:val="0"/>
              </w:rPr>
              <w:t>性能开销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9AB6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 xml:space="preserve">高。涉及视图的销毁和重建 </w:t>
            </w:r>
            <w:r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  <w:rtl w:val="0"/>
              </w:rPr>
              <w:t>8</w:t>
            </w:r>
          </w:p>
          <w:p w14:paraId="1BD714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C075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hd w:val="clear" w:fill="auto"/>
                <w:rtl w:val="0"/>
              </w:rPr>
              <w:t xml:space="preserve">低。仅改变视图的可见性 </w:t>
            </w:r>
            <w:r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  <w:rtl w:val="0"/>
              </w:rPr>
              <w:t>9</w:t>
            </w:r>
          </w:p>
          <w:p w14:paraId="7FC33D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color w:val="575B5F"/>
                <w:sz w:val="24"/>
                <w:szCs w:val="24"/>
                <w:vertAlign w:val="superscript"/>
              </w:rPr>
            </w:pPr>
          </w:p>
        </w:tc>
      </w:tr>
    </w:tbl>
    <w:p w14:paraId="3A7D48FE"/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BA50F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1528</Words>
  <Characters>3156</Characters>
  <TotalTime>0</TotalTime>
  <ScaleCrop>false</ScaleCrop>
  <LinksUpToDate>false</LinksUpToDate>
  <CharactersWithSpaces>3392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2025-09-23T01:59:48Z</dcterms:created>
  <dc:creator>KANZI007</dc:creator>
  <cp:lastModifiedBy>企业用户_288457760</cp:lastModifiedBy>
  <dcterms:modified xsi:type="dcterms:W3CDTF">2025-09-23T02:08:17Z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eyJoZGlkIjoiNjdmYWQyYjY1ZmVhOGRhNjI2ZWFjYWZjNDg0OTIwZTciLCJ1c2VySWQiOiIxNTc5Njc2MjMxIn0=</vt:lpwstr>
  </property>
  <property fmtid="{D5CDD505-2E9C-101B-9397-08002B2CF9AE}" pid="3" name="KSOProductBuildVer">
    <vt:lpwstr>2052-12.1.0.19770</vt:lpwstr>
  </property>
  <property fmtid="{D5CDD505-2E9C-101B-9397-08002B2CF9AE}" pid="4" name="ICV">
    <vt:lpwstr>D7273AF6B5F34B4BA68DB903C4F9952D_12</vt:lpwstr>
  </property>
</Properties>
</file>